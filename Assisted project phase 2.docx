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72"/>
          <w:szCs w:val="72"/>
        </w:rPr>
      </w:pPr>
      <w:r>
        <w:rPr>
          <w:rFonts w:hint="default"/>
          <w:color w:val="000000"/>
          <w:sz w:val="72"/>
          <w:szCs w:val="72"/>
          <w:lang w:val="en-GB"/>
        </w:rPr>
        <w:t>2.</w:t>
      </w:r>
      <w:r>
        <w:rPr>
          <w:color w:val="000000"/>
          <w:sz w:val="72"/>
          <w:szCs w:val="72"/>
        </w:rPr>
        <w:t>1 Install Artifactory</w: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609600</wp:posOffset>
                </wp:positionV>
                <wp:extent cx="5781675" cy="12700"/>
                <wp:effectExtent l="0" t="0" r="0" b="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1" y="3779640"/>
                          <a:ext cx="5781599" cy="72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4.95pt;margin-top:48pt;height:1pt;width:455.25pt;z-index:251660288;mso-width-relative:page;mso-height-relative:page;" filled="f" stroked="t" coordsize="21600,21600" o:gfxdata="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Qumg81AAAAAgBAAAPAAAAAAAAAAEAIAAAACIAAABk&#10;cnMvZG93bnJldi54bWxQSwECFAAUAAAACACHTuJAhttI9woCAAAdBAAADgAAAAAAAAABACAAAAAj&#10;AQAAZHJzL2Uyb0RvYy54bWxQSwUGAAAAAAYABgBZAQAAnwUAAAAA&#10;">
                <v:fill on="f" focussize="0,0"/>
                <v:stroke color="#5B9BD5 [3204]" miterlimit="8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</w:t>
      </w:r>
      <w:r>
        <w:rPr>
          <w:sz w:val="24"/>
          <w:szCs w:val="24"/>
        </w:rPr>
        <w:t xml:space="preserve"> you</w:t>
      </w:r>
      <w:r>
        <w:rPr>
          <w:color w:val="000000"/>
          <w:sz w:val="24"/>
          <w:szCs w:val="24"/>
        </w:rPr>
        <w:t>: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840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To understand </w:t>
      </w:r>
      <w:r>
        <w:rPr>
          <w:color w:val="000000"/>
          <w:sz w:val="24"/>
          <w:szCs w:val="24"/>
        </w:rPr>
        <w:t>Artifactory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840"/>
        <w:rPr>
          <w:color w:val="000000"/>
          <w:sz w:val="24"/>
          <w:szCs w:val="24"/>
        </w:rPr>
      </w:pP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o install Artifactory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840"/>
        <w:rPr>
          <w:color w:val="000000"/>
          <w:sz w:val="24"/>
          <w:szCs w:val="24"/>
        </w:rPr>
      </w:pPr>
      <w:r>
        <w:rPr>
          <w:sz w:val="24"/>
          <w:szCs w:val="24"/>
        </w:rPr>
        <w:t>T</w:t>
      </w:r>
      <w:r>
        <w:rPr>
          <w:color w:val="000000"/>
          <w:sz w:val="24"/>
          <w:szCs w:val="24"/>
        </w:rPr>
        <w:t>o configure Artifactory with Jenkins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Development Environment: </w:t>
      </w: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Jenkins</w:t>
      </w:r>
    </w:p>
    <w:p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Artifactory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sub-sections, namely: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2.1.1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Installing Artifactory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2.1.2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Setting up Artifactory with Jenkins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2.1.3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Pushing the code into GitHub repositories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color w:val="000000"/>
          <w:sz w:val="24"/>
          <w:szCs w:val="24"/>
          <w:highlight w:val="white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2.1.1: </w:t>
      </w:r>
      <w:r>
        <w:rPr>
          <w:sz w:val="24"/>
          <w:szCs w:val="24"/>
        </w:rPr>
        <w:t>Installing Artifactory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Go to this </w:t>
      </w:r>
      <w:r>
        <w:rPr>
          <w:sz w:val="24"/>
          <w:szCs w:val="24"/>
        </w:rPr>
        <w:t>link:</w:t>
      </w:r>
      <w:r>
        <w:rPr>
          <w:color w:val="002060"/>
          <w:sz w:val="24"/>
          <w:szCs w:val="24"/>
        </w:rPr>
        <w:t xml:space="preserve"> </w:t>
      </w:r>
      <w:r>
        <w:fldChar w:fldCharType="begin"/>
      </w:r>
      <w:r>
        <w:instrText xml:space="preserve"> HYPERLINK "https://jfrog.com/open-source/" \l "artifactory" \h </w:instrText>
      </w:r>
      <w:r>
        <w:fldChar w:fldCharType="separate"/>
      </w:r>
      <w:r>
        <w:rPr>
          <w:color w:val="002060"/>
          <w:sz w:val="24"/>
          <w:szCs w:val="24"/>
          <w:u w:val="single"/>
        </w:rPr>
        <w:t>https://jfrog.com/open-source/#artifactory</w:t>
      </w:r>
      <w:r>
        <w:rPr>
          <w:color w:val="002060"/>
          <w:sz w:val="24"/>
          <w:szCs w:val="24"/>
          <w:u w:val="single"/>
        </w:rPr>
        <w:fldChar w:fldCharType="end"/>
      </w:r>
      <w:r>
        <w:rPr>
          <w:sz w:val="24"/>
          <w:szCs w:val="24"/>
        </w:rPr>
        <w:t>.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Download the tar.gz </w:t>
      </w:r>
      <w:r>
        <w:rPr>
          <w:sz w:val="24"/>
          <w:szCs w:val="24"/>
        </w:rPr>
        <w:t>file as shown in the following screenshot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731510" cy="2625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731510" cy="2572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Use the following command to e</w:t>
      </w:r>
      <w:r>
        <w:rPr>
          <w:color w:val="000000"/>
          <w:sz w:val="24"/>
          <w:szCs w:val="24"/>
        </w:rPr>
        <w:t>xtract the tar file.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i/>
          <w:iCs/>
          <w:sz w:val="24"/>
          <w:szCs w:val="24"/>
          <w:highlight w:val="lightGray"/>
        </w:rPr>
      </w:pPr>
      <w:r>
        <w:rPr>
          <w:i/>
          <w:iCs/>
          <w:sz w:val="24"/>
          <w:szCs w:val="24"/>
          <w:highlight w:val="lightGray"/>
        </w:rPr>
        <w:t>cd Downloads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  <w:highlight w:val="lightGray"/>
        </w:rPr>
        <w:t>tar -xvf jfrog-artifactory-oss-7.5.5-linux.tar.gz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731510" cy="3348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tar file will be extracted in a directory named artifactory-oss-7.5.5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Open the command prompt and go to the bin of the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rtifactory folder and run the following commands: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i/>
          <w:iCs/>
          <w:color w:val="000000"/>
          <w:sz w:val="24"/>
          <w:szCs w:val="24"/>
          <w:highlight w:val="lightGray"/>
        </w:rPr>
      </w:pPr>
      <w:r>
        <w:rPr>
          <w:i/>
          <w:iCs/>
          <w:color w:val="000000"/>
          <w:sz w:val="24"/>
          <w:szCs w:val="24"/>
          <w:highlight w:val="lightGray"/>
        </w:rPr>
        <w:t>cd Downloads/artifactory-oss-7.5.5/artifactory/app/bin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  <w:highlight w:val="lightGray"/>
        </w:rPr>
        <w:t>sudo ./installService.sh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731510" cy="34410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Now,</w:t>
      </w:r>
      <w:r>
        <w:rPr>
          <w:color w:val="000000"/>
          <w:sz w:val="24"/>
          <w:szCs w:val="24"/>
        </w:rPr>
        <w:t xml:space="preserve"> run the </w:t>
      </w:r>
      <w:r>
        <w:rPr>
          <w:sz w:val="24"/>
          <w:szCs w:val="24"/>
        </w:rPr>
        <w:t>command:</w:t>
      </w:r>
      <w:r>
        <w:rPr>
          <w:color w:val="002060"/>
          <w:sz w:val="24"/>
          <w:szCs w:val="24"/>
        </w:rPr>
        <w:t xml:space="preserve">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highlight w:val="lightGray"/>
        </w:rPr>
        <w:t>systemctl start artifactory.service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2E75B5"/>
          <w:sz w:val="24"/>
          <w:szCs w:val="24"/>
        </w:rPr>
      </w:pPr>
      <w:r>
        <w:rPr>
          <w:color w:val="2E75B5"/>
          <w:sz w:val="24"/>
          <w:szCs w:val="24"/>
        </w:rPr>
        <w:drawing>
          <wp:inline distT="0" distB="0" distL="0" distR="0">
            <wp:extent cx="5731510" cy="3091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Now,</w:t>
      </w:r>
      <w:r>
        <w:rPr>
          <w:color w:val="000000"/>
          <w:sz w:val="24"/>
          <w:szCs w:val="24"/>
        </w:rPr>
        <w:t xml:space="preserve"> go to the browser type</w:t>
      </w:r>
      <w:r>
        <w:rPr>
          <w:sz w:val="24"/>
          <w:szCs w:val="24"/>
        </w:rPr>
        <w:t>-</w:t>
      </w:r>
      <w:r>
        <w:rPr>
          <w:color w:val="002060"/>
          <w:sz w:val="24"/>
          <w:szCs w:val="24"/>
        </w:rPr>
        <w:t xml:space="preserve"> localhost:8081.</w:t>
      </w:r>
    </w:p>
    <w:p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Enter the following details: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ID : admin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Password: password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right="42"/>
        <w:jc w:val="both"/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        </w:t>
      </w:r>
      <w:r>
        <w:rPr>
          <w:color w:val="002060"/>
          <w:sz w:val="24"/>
          <w:szCs w:val="24"/>
        </w:rPr>
        <w:tab/>
      </w:r>
      <w:r>
        <w:rPr>
          <w:color w:val="002060"/>
          <w:sz w:val="24"/>
          <w:szCs w:val="24"/>
        </w:rPr>
        <w:drawing>
          <wp:inline distT="0" distB="0" distL="0" distR="0">
            <wp:extent cx="5731510" cy="26054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‘W</w:t>
      </w:r>
      <w:r>
        <w:rPr>
          <w:color w:val="000000"/>
          <w:sz w:val="24"/>
          <w:szCs w:val="24"/>
        </w:rPr>
        <w:t xml:space="preserve">elcome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dmin.</w:t>
      </w:r>
      <w:r>
        <w:rPr>
          <w:sz w:val="24"/>
          <w:szCs w:val="24"/>
        </w:rPr>
        <w:t>’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‘Q</w:t>
      </w:r>
      <w:r>
        <w:rPr>
          <w:color w:val="000000"/>
          <w:sz w:val="24"/>
          <w:szCs w:val="24"/>
        </w:rPr>
        <w:t xml:space="preserve">uick 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etup.</w:t>
      </w:r>
      <w:r>
        <w:rPr>
          <w:sz w:val="24"/>
          <w:szCs w:val="24"/>
        </w:rPr>
        <w:t>’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maven repository.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20"/>
        </w:tabs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114300" distR="114300">
            <wp:extent cx="5142865" cy="1866900"/>
            <wp:effectExtent l="0" t="0" r="0" b="0"/>
            <wp:docPr id="81" name="image5.png" descr="jfrog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.png" descr="jfrog7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420" w:right="42" w:firstLine="420"/>
        <w:jc w:val="both"/>
        <w:rPr>
          <w:color w:val="000000"/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2.1.2: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Setting up Artifactory with Jenkins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Jenkins is already installed in your practice lab. Refer to QA to QE lab guide for Phase 2 for more information.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Open command line and run the following command: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  <w:highlight w:val="lightGray"/>
        </w:rPr>
        <w:t>sudo less /var/lib/jenkins/secrets/initialAdminPassword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Copy the password displayed in the command line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 to localhost:8080 in the browser and paste the password in the given field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install suggested plugins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Go to </w:t>
      </w:r>
      <w:r>
        <w:rPr>
          <w:sz w:val="24"/>
          <w:szCs w:val="24"/>
        </w:rPr>
        <w:t>‘M</w:t>
      </w:r>
      <w:r>
        <w:rPr>
          <w:color w:val="000000"/>
          <w:sz w:val="24"/>
          <w:szCs w:val="24"/>
        </w:rPr>
        <w:t>anage Jenkins.</w:t>
      </w:r>
      <w:r>
        <w:rPr>
          <w:sz w:val="24"/>
          <w:szCs w:val="24"/>
        </w:rPr>
        <w:t>’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‘M</w:t>
      </w:r>
      <w:r>
        <w:rPr>
          <w:color w:val="000000"/>
          <w:sz w:val="24"/>
          <w:szCs w:val="24"/>
        </w:rPr>
        <w:t xml:space="preserve">anage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lugin.</w:t>
      </w:r>
      <w:r>
        <w:rPr>
          <w:sz w:val="24"/>
          <w:szCs w:val="24"/>
        </w:rPr>
        <w:t>’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the available tab.</w:t>
      </w:r>
    </w:p>
    <w:p>
      <w:pPr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5" w:after="126" w:line="276" w:lineRule="auto"/>
        <w:ind w:left="840" w:right="42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Search for</w:t>
      </w:r>
      <w:r>
        <w:rPr>
          <w:color w:val="002060"/>
          <w:sz w:val="24"/>
          <w:szCs w:val="24"/>
        </w:rPr>
        <w:t xml:space="preserve"> Artifactory.</w:t>
      </w:r>
    </w:p>
    <w:p>
      <w:pPr>
        <w:ind w:left="420" w:firstLine="4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drawing>
          <wp:inline distT="0" distB="0" distL="114300" distR="114300">
            <wp:extent cx="5162550" cy="2861945"/>
            <wp:effectExtent l="0" t="0" r="0" b="0"/>
            <wp:docPr id="84" name="image4.png" descr="jfrog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.png" descr="jfrog8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Again, go to </w:t>
      </w:r>
      <w:r>
        <w:rPr>
          <w:sz w:val="24"/>
          <w:szCs w:val="24"/>
        </w:rPr>
        <w:t>‘M</w:t>
      </w:r>
      <w:r>
        <w:rPr>
          <w:color w:val="000000"/>
          <w:sz w:val="24"/>
          <w:szCs w:val="24"/>
        </w:rPr>
        <w:t>anage</w:t>
      </w:r>
      <w:r>
        <w:rPr>
          <w:sz w:val="24"/>
          <w:szCs w:val="24"/>
        </w:rPr>
        <w:t xml:space="preserve"> J</w:t>
      </w:r>
      <w:r>
        <w:rPr>
          <w:color w:val="000000"/>
          <w:sz w:val="24"/>
          <w:szCs w:val="24"/>
        </w:rPr>
        <w:t>enkins.</w:t>
      </w:r>
      <w:r>
        <w:rPr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</w:p>
    <w:p>
      <w:pPr>
        <w:numPr>
          <w:ilvl w:val="0"/>
          <w:numId w:val="7"/>
        </w:numPr>
        <w:ind w:left="840"/>
        <w:rPr>
          <w:color w:val="000000"/>
          <w:sz w:val="24"/>
          <w:szCs w:val="24"/>
        </w:rPr>
      </w:pPr>
      <w:r>
        <w:rPr>
          <w:sz w:val="24"/>
          <w:szCs w:val="24"/>
        </w:rPr>
        <w:t>G</w:t>
      </w:r>
      <w:r>
        <w:rPr>
          <w:color w:val="000000"/>
          <w:sz w:val="24"/>
          <w:szCs w:val="24"/>
        </w:rPr>
        <w:t xml:space="preserve">o to </w:t>
      </w:r>
      <w:r>
        <w:rPr>
          <w:sz w:val="24"/>
          <w:szCs w:val="24"/>
        </w:rPr>
        <w:t>‘</w:t>
      </w:r>
      <w:r>
        <w:rPr>
          <w:color w:val="000000"/>
          <w:sz w:val="24"/>
          <w:szCs w:val="24"/>
        </w:rPr>
        <w:t>Configure System.</w:t>
      </w:r>
      <w:r>
        <w:rPr>
          <w:sz w:val="24"/>
          <w:szCs w:val="24"/>
        </w:rPr>
        <w:t>’</w:t>
      </w:r>
    </w:p>
    <w:p>
      <w:pPr>
        <w:numPr>
          <w:ilvl w:val="0"/>
          <w:numId w:val="7"/>
        </w:numP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There is </w:t>
      </w:r>
      <w:r>
        <w:rPr>
          <w:sz w:val="24"/>
          <w:szCs w:val="24"/>
        </w:rPr>
        <w:t>an</w:t>
      </w:r>
      <w:r>
        <w:rPr>
          <w:color w:val="000000"/>
          <w:sz w:val="24"/>
          <w:szCs w:val="24"/>
        </w:rPr>
        <w:t xml:space="preserve"> option Artifactory.</w:t>
      </w:r>
    </w:p>
    <w:p>
      <w:pPr>
        <w:numPr>
          <w:ilvl w:val="0"/>
          <w:numId w:val="7"/>
        </w:numP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sz w:val="24"/>
          <w:szCs w:val="24"/>
        </w:rPr>
        <w:t>‘A</w:t>
      </w:r>
      <w:r>
        <w:rPr>
          <w:color w:val="000000"/>
          <w:sz w:val="24"/>
          <w:szCs w:val="24"/>
        </w:rPr>
        <w:t>dd Artifactory.</w:t>
      </w:r>
      <w:r>
        <w:rPr>
          <w:sz w:val="24"/>
          <w:szCs w:val="24"/>
        </w:rPr>
        <w:t>’</w:t>
      </w:r>
    </w:p>
    <w:p>
      <w:pPr>
        <w:numPr>
          <w:ilvl w:val="0"/>
          <w:numId w:val="7"/>
        </w:numP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Pass the artifactory localhost </w:t>
      </w:r>
      <w:r>
        <w:rPr>
          <w:sz w:val="24"/>
          <w:szCs w:val="24"/>
        </w:rPr>
        <w:t>URL.</w:t>
      </w:r>
    </w:p>
    <w:p>
      <w:pPr>
        <w:numPr>
          <w:ilvl w:val="0"/>
          <w:numId w:val="7"/>
        </w:numPr>
        <w:ind w:left="840"/>
        <w:rPr>
          <w:color w:val="000000"/>
          <w:sz w:val="24"/>
          <w:szCs w:val="24"/>
        </w:rPr>
      </w:pPr>
      <w:r>
        <w:rPr>
          <w:sz w:val="24"/>
          <w:szCs w:val="24"/>
        </w:rPr>
        <w:t>Now,</w:t>
      </w:r>
      <w:r>
        <w:rPr>
          <w:color w:val="000000"/>
          <w:sz w:val="24"/>
          <w:szCs w:val="24"/>
        </w:rPr>
        <w:t xml:space="preserve"> pass the credentials</w:t>
      </w:r>
      <w:r>
        <w:rPr>
          <w:sz w:val="24"/>
          <w:szCs w:val="24"/>
        </w:rPr>
        <w:t>.</w:t>
      </w:r>
    </w:p>
    <w:p>
      <w:pPr>
        <w:numPr>
          <w:ilvl w:val="0"/>
          <w:numId w:val="7"/>
        </w:numPr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</w:t>
      </w:r>
      <w:r>
        <w:rPr>
          <w:sz w:val="24"/>
          <w:szCs w:val="24"/>
        </w:rPr>
        <w:t>‘A</w:t>
      </w:r>
      <w:r>
        <w:rPr>
          <w:color w:val="000000"/>
          <w:sz w:val="24"/>
          <w:szCs w:val="24"/>
        </w:rPr>
        <w:t>pply</w:t>
      </w:r>
      <w:r>
        <w:rPr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and </w:t>
      </w:r>
      <w:r>
        <w:rPr>
          <w:sz w:val="24"/>
          <w:szCs w:val="24"/>
        </w:rPr>
        <w:t>‘S</w:t>
      </w:r>
      <w:r>
        <w:rPr>
          <w:color w:val="000000"/>
          <w:sz w:val="24"/>
          <w:szCs w:val="24"/>
        </w:rPr>
        <w:t>ave.</w:t>
      </w:r>
      <w:r>
        <w:rPr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</w:p>
    <w:p>
      <w:pPr>
        <w:tabs>
          <w:tab w:val="left" w:pos="420"/>
        </w:tabs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114300" distR="114300">
            <wp:extent cx="4738370" cy="2893060"/>
            <wp:effectExtent l="0" t="0" r="0" b="0"/>
            <wp:docPr id="83" name="image3.png" descr="jfrog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.png" descr="jfrog9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8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/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2.1.3: </w:t>
      </w:r>
      <w:r>
        <w:rPr>
          <w:color w:val="000000"/>
          <w:sz w:val="24"/>
          <w:szCs w:val="24"/>
        </w:rPr>
        <w:t xml:space="preserve">Pushing the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 xml:space="preserve">ode to GitHub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epositories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Open your command prompt and navigate to the folder where you have created your files.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cd &lt;folder path&gt;</w:t>
      </w:r>
      <w: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26" o:spt="1" style="position:absolute;left:0pt;margin-left:0pt;margin-top:0pt;height:16.75pt;width:408.25pt;mso-wrap-distance-bottom:0pt;mso-wrap-distance-left:0pt;mso-wrap-distance-right:0pt;mso-wrap-distance-top:0pt;z-index:251661312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FGYI+UkCAADE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0" t="0" r="0" b="0"/>
                <wp:wrapSquare wrapText="bothSides"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3" o:spid="_x0000_s1026" o:spt="1" style="position:absolute;left:0pt;margin-left:-1.95pt;margin-top:24pt;height:16.75pt;width:408.25pt;mso-wrap-distance-bottom:0pt;mso-wrap-distance-left:0pt;mso-wrap-distance-right:0pt;mso-wrap-distance-top:0pt;z-index:251662336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LksSbhIAgAAxA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 add .</w:t>
      </w:r>
      <w:r>
        <w:rPr>
          <w:sz w:val="24"/>
          <w:szCs w:val="24"/>
        </w:rPr>
        <w:t xml:space="preserve"> </w:t>
      </w:r>
      <w: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26" o:spt="1" style="position:absolute;left:0pt;margin-left:0pt;margin-top:0pt;height:16.75pt;width:408.25pt;mso-wrap-distance-bottom:0pt;mso-wrap-distance-left:0pt;mso-wrap-distance-right:0pt;mso-wrap-distance-top:0pt;z-index:251663360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BaVv+RHAgAAxA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7" o:spid="_x0000_s1026" o:spt="1" style="position:absolute;left:0pt;margin-left:0pt;margin-top:0pt;height:16.75pt;width:408.25pt;mso-wrap-distance-bottom:0pt;mso-wrap-distance-left:0pt;mso-wrap-distance-right:0pt;mso-wrap-distance-top:0pt;z-index:25166438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BMAD1mSAIAAMQ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0" t="0" r="0" b="0"/>
                <wp:wrapSquare wrapText="bothSides"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" o:spid="_x0000_s1026" o:spt="1" style="position:absolute;left:0pt;margin-left:0pt;margin-top:0pt;height:16.75pt;width:408.25pt;mso-wrap-distance-bottom:0pt;mso-wrap-distance-left:0pt;mso-wrap-distance-right:0pt;mso-wrap-distance-top:0pt;z-index:251665408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u9/+pUkCAADE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after="0"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bookmarkStart w:id="0" w:name="_heading=h.gjdgxs" w:colFirst="0" w:colLast="0"/>
      <w:bookmarkEnd w:id="0"/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 xml:space="preserve">2.2 Build and </w:t>
      </w:r>
      <w:r>
        <w:rPr>
          <w:sz w:val="72"/>
          <w:szCs w:val="72"/>
          <w:rtl w:val="0"/>
        </w:rPr>
        <w:t>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 xml:space="preserve">onfigure CI/CD </w:t>
      </w:r>
      <w:r>
        <w:rPr>
          <w:sz w:val="72"/>
          <w:szCs w:val="72"/>
          <w:rtl w:val="0"/>
        </w:rPr>
        <w:t>P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ipeline with Maven Project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-88265</wp:posOffset>
                </wp:positionH>
                <wp:positionV relativeFrom="paragraph">
                  <wp:posOffset>1181100</wp:posOffset>
                </wp:positionV>
                <wp:extent cx="5781675" cy="12700"/>
                <wp:effectExtent l="0" t="4445" r="9525" b="825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1" y="3779640"/>
                          <a:ext cx="5781599" cy="72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6.95pt;margin-top:93pt;height:1pt;width:455.25pt;z-index:251659264;mso-width-relative:page;mso-height-relative:page;" filled="f" stroked="t" coordsize="21600,21600" o:gfxdata="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TOWl7WAAAACwEAAA8AAAAAAAAA&#10;AQAgAAAAIgAAAGRycy9kb3ducmV2LnhtbFBLAQIUABQAAAAIAIdO4kDovTABTAIAAKkEAAAOAAAA&#10;AAAAAAEAIAAAACUBAABkcnMvZTJvRG9jLnhtbFBLBQYAAAAABgAGAFkBAADjBQAAAAA=&#10;">
                <v:fill on="f" focussize="0,0"/>
                <v:stroke color="#5B9BD5 [3204]" miterlimit="8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840" w:right="0" w:hanging="4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To understand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CI/CD Pipeline</w:t>
      </w:r>
    </w:p>
    <w:p>
      <w:pPr>
        <w:keepNext w:val="0"/>
        <w:keepLines w:val="0"/>
        <w:widowControl/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840" w:right="0" w:hanging="4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 </w:t>
      </w:r>
      <w:r>
        <w:rPr>
          <w:sz w:val="24"/>
          <w:szCs w:val="24"/>
          <w:rtl w:val="0"/>
        </w:rPr>
        <w:t>set up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 </w:t>
      </w:r>
      <w:r>
        <w:rPr>
          <w:sz w:val="24"/>
          <w:szCs w:val="24"/>
          <w:rtl w:val="0"/>
        </w:rPr>
        <w:t>P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ipeline</w:t>
      </w:r>
    </w:p>
    <w:p>
      <w:pPr>
        <w:keepNext w:val="0"/>
        <w:keepLines w:val="0"/>
        <w:widowControl/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840" w:right="0" w:hanging="4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write Jenkins file</w:t>
      </w:r>
    </w:p>
    <w:p>
      <w:pPr>
        <w:keepNext w:val="0"/>
        <w:keepLines w:val="0"/>
        <w:widowControl/>
        <w:numPr>
          <w:ilvl w:val="0"/>
          <w:numId w:val="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840" w:right="0" w:hanging="4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 build a CI/CD </w:t>
      </w:r>
      <w:r>
        <w:rPr>
          <w:sz w:val="24"/>
          <w:szCs w:val="24"/>
          <w:rtl w:val="0"/>
        </w:rPr>
        <w:t>P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ipeline with </w:t>
      </w:r>
      <w:r>
        <w:rPr>
          <w:sz w:val="24"/>
          <w:szCs w:val="24"/>
          <w:rtl w:val="0"/>
        </w:rPr>
        <w:t>Maven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Development Environment:</w:t>
      </w:r>
    </w:p>
    <w:p>
      <w:pPr>
        <w:keepNext w:val="0"/>
        <w:keepLines w:val="0"/>
        <w:widowControl/>
        <w:numPr>
          <w:ilvl w:val="0"/>
          <w:numId w:val="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Jenkins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36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guide has three sub-sections, namely: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2.2.1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Setting up a </w:t>
      </w:r>
      <w:r>
        <w:rPr>
          <w:sz w:val="24"/>
          <w:szCs w:val="24"/>
          <w:rtl w:val="0"/>
        </w:rPr>
        <w:t>P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ipeline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2.2.2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Writing a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file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2.2.3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into GitHub repositories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</w:p>
    <w:p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Step 2.2.1: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Setting up a </w:t>
      </w:r>
      <w:r>
        <w:rPr>
          <w:sz w:val="24"/>
          <w:szCs w:val="24"/>
          <w:rtl w:val="0"/>
        </w:rPr>
        <w:t>P</w:t>
      </w:r>
      <w:r>
        <w:rPr>
          <w:rFonts w:ascii="Calibri" w:hAnsi="Calibri" w:eastAsia="Calibri" w:cs="Calibri"/>
          <w:sz w:val="24"/>
          <w:szCs w:val="24"/>
          <w:rtl w:val="0"/>
        </w:rPr>
        <w:t>ipeline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Jenkins is already set up in your practice lab. Refer to the lab guide for phase 2 for more information.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Open </w:t>
      </w:r>
      <w:r>
        <w:rPr>
          <w:sz w:val="24"/>
          <w:szCs w:val="24"/>
          <w:rtl w:val="0"/>
        </w:rPr>
        <w:t>Jenkins-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2060"/>
          <w:sz w:val="24"/>
          <w:szCs w:val="24"/>
          <w:u w:val="none"/>
          <w:shd w:val="clear" w:fill="auto"/>
          <w:vertAlign w:val="baseline"/>
          <w:rtl w:val="0"/>
        </w:rPr>
        <w:t>locahhost:8080.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Manage </w:t>
      </w:r>
      <w:r>
        <w:rPr>
          <w:b/>
          <w:sz w:val="24"/>
          <w:szCs w:val="24"/>
          <w:rtl w:val="0"/>
        </w:rPr>
        <w:t>Jenkins.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Select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Global </w:t>
      </w:r>
      <w:r>
        <w:rPr>
          <w:b/>
          <w:sz w:val="24"/>
          <w:szCs w:val="24"/>
          <w:rtl w:val="0"/>
        </w:rPr>
        <w:t>T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ool </w:t>
      </w:r>
      <w:r>
        <w:rPr>
          <w:b/>
          <w:sz w:val="24"/>
          <w:szCs w:val="24"/>
          <w:rtl w:val="0"/>
        </w:rPr>
        <w:t>C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onfiguration.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Set the path of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Java and Maven.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Then,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Apply and Save.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5035550" cy="2571750"/>
            <wp:effectExtent l="0" t="0" r="6350" b="6350"/>
            <wp:docPr id="16" name="image2.png" descr="pi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 descr="pip1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Select a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New </w:t>
      </w:r>
      <w:r>
        <w:rPr>
          <w:b/>
          <w:sz w:val="24"/>
          <w:szCs w:val="24"/>
          <w:rtl w:val="0"/>
        </w:rPr>
        <w:t>I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tem.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ame the job: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Jenkins-maven-build-pipeline.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Select the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Pipeline.</w:t>
      </w:r>
    </w:p>
    <w:p>
      <w:pPr>
        <w:keepNext w:val="0"/>
        <w:keepLines w:val="0"/>
        <w:widowControl/>
        <w:numPr>
          <w:ilvl w:val="0"/>
          <w:numId w:val="1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Now,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sz w:val="24"/>
          <w:szCs w:val="24"/>
          <w:rtl w:val="0"/>
        </w:rPr>
        <w:t>click on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OK.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200" w:line="276" w:lineRule="auto"/>
        <w:ind w:left="420" w:right="0" w:firstLine="4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  <w:drawing>
          <wp:inline distT="0" distB="0" distL="114300" distR="114300">
            <wp:extent cx="5082540" cy="3133090"/>
            <wp:effectExtent l="0" t="0" r="10160" b="3810"/>
            <wp:docPr id="17" name="image1.png" descr="pi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 descr="pip2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4"/>
          <w:szCs w:val="24"/>
        </w:rPr>
      </w:pPr>
    </w:p>
    <w:p>
      <w:pP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>Step 2.2.2:</w:t>
      </w:r>
      <w:r>
        <w:rPr>
          <w:rFonts w:ascii="Calibri" w:hAnsi="Calibri" w:eastAsia="Calibri" w:cs="Calibri"/>
          <w:color w:val="000000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Writing a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file</w:t>
      </w:r>
    </w:p>
    <w:p>
      <w:pPr>
        <w:keepNext w:val="0"/>
        <w:keepLines w:val="0"/>
        <w:widowControl/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reate a job that </w:t>
      </w:r>
      <w:r>
        <w:rPr>
          <w:sz w:val="24"/>
          <w:szCs w:val="24"/>
          <w:rtl w:val="0"/>
        </w:rPr>
        <w:t>needs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to </w:t>
      </w:r>
      <w:r>
        <w:rPr>
          <w:sz w:val="24"/>
          <w:szCs w:val="24"/>
          <w:rtl w:val="0"/>
        </w:rPr>
        <w:t>be configured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widowControl/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Click on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Pipeline.</w:t>
      </w:r>
    </w:p>
    <w:p>
      <w:pPr>
        <w:keepNext w:val="0"/>
        <w:keepLines w:val="0"/>
        <w:widowControl/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Select the </w:t>
      </w:r>
      <w:r>
        <w:rPr>
          <w:sz w:val="24"/>
          <w:szCs w:val="24"/>
          <w:rtl w:val="0"/>
        </w:rPr>
        <w:t>definition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as-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Pipeline script from SCM.</w:t>
      </w:r>
    </w:p>
    <w:p>
      <w:pPr>
        <w:keepNext w:val="0"/>
        <w:keepLines w:val="0"/>
        <w:widowControl/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Pass the </w:t>
      </w:r>
      <w:r>
        <w:rPr>
          <w:sz w:val="24"/>
          <w:szCs w:val="24"/>
          <w:rtl w:val="0"/>
        </w:rPr>
        <w:t>GitHub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U</w:t>
      </w:r>
      <w:r>
        <w:rPr>
          <w:sz w:val="24"/>
          <w:szCs w:val="24"/>
          <w:rtl w:val="0"/>
        </w:rPr>
        <w:t>RL.</w:t>
      </w:r>
    </w:p>
    <w:p>
      <w:pPr>
        <w:keepNext w:val="0"/>
        <w:keepLines w:val="0"/>
        <w:widowControl/>
        <w:numPr>
          <w:ilvl w:val="0"/>
          <w:numId w:val="1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Now, we need to write the Jenkins file inside that </w:t>
      </w:r>
      <w:r>
        <w:rPr>
          <w:sz w:val="24"/>
          <w:szCs w:val="24"/>
          <w:rtl w:val="0"/>
        </w:rPr>
        <w:t>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it file.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>node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stage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highlight w:val="black"/>
          <w:u w:val="none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FFFFFF"/>
          <w:sz w:val="24"/>
          <w:szCs w:val="24"/>
          <w:u w:val="none"/>
          <w:shd w:val="clear" w:fill="DD0000"/>
          <w:vertAlign w:val="baseline"/>
          <w:rtl w:val="0"/>
        </w:rPr>
        <w:t>'SCM Checkout'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highlight w:val="black"/>
          <w:u w:val="none"/>
          <w:vertAlign w:val="baseline"/>
          <w:rtl w:val="0"/>
        </w:rPr>
        <w:t>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576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FFFFFF"/>
          <w:sz w:val="24"/>
          <w:szCs w:val="24"/>
          <w:u w:val="none"/>
          <w:shd w:val="clear" w:fill="DD0000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git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FFFFFF"/>
          <w:sz w:val="24"/>
          <w:szCs w:val="24"/>
          <w:u w:val="none"/>
          <w:shd w:val="clear" w:fill="DD0000"/>
          <w:vertAlign w:val="baseline"/>
          <w:rtl w:val="0"/>
        </w:rPr>
        <w:t>'https://github.com/Autamation/sim.git'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576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stage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highlight w:val="black"/>
          <w:u w:val="none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FFFFFF"/>
          <w:sz w:val="24"/>
          <w:szCs w:val="24"/>
          <w:u w:val="none"/>
          <w:shd w:val="clear" w:fill="DD0000"/>
          <w:vertAlign w:val="baseline"/>
          <w:rtl w:val="0"/>
        </w:rPr>
        <w:t>'Compile-Package'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highlight w:val="black"/>
          <w:u w:val="none"/>
          <w:vertAlign w:val="baseline"/>
          <w:rtl w:val="0"/>
        </w:rPr>
        <w:t>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  def mvnHome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highlight w:val="black"/>
          <w:u w:val="none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tool name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highlight w:val="black"/>
          <w:u w:val="none"/>
          <w:vertAlign w:val="baseline"/>
          <w:rtl w:val="0"/>
        </w:rPr>
        <w:t>: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FFFFFF"/>
          <w:sz w:val="24"/>
          <w:szCs w:val="24"/>
          <w:u w:val="none"/>
          <w:shd w:val="clear" w:fill="DD0000"/>
          <w:vertAlign w:val="baseline"/>
          <w:rtl w:val="0"/>
        </w:rPr>
        <w:t>'maven3'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highlight w:val="black"/>
          <w:u w:val="none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type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highlight w:val="black"/>
          <w:u w:val="none"/>
          <w:vertAlign w:val="baseline"/>
          <w:rtl w:val="0"/>
        </w:rPr>
        <w:t>: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FFFFFF"/>
          <w:sz w:val="24"/>
          <w:szCs w:val="24"/>
          <w:u w:val="none"/>
          <w:shd w:val="clear" w:fill="DD0000"/>
          <w:vertAlign w:val="baseline"/>
          <w:rtl w:val="0"/>
        </w:rPr>
        <w:t>'maven'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     bat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C4C4"/>
          <w:sz w:val="24"/>
          <w:szCs w:val="24"/>
          <w:highlight w:val="black"/>
          <w:u w:val="none"/>
          <w:vertAlign w:val="baseline"/>
          <w:rtl w:val="0"/>
        </w:rPr>
        <w:t>"${mvnHome}/bin/mvn package"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FFFFFF"/>
          <w:sz w:val="24"/>
          <w:szCs w:val="24"/>
          <w:u w:val="none"/>
          <w:shd w:val="clear" w:fill="DD0000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highlight w:val="black"/>
          <w:u w:val="none"/>
          <w:vertAlign w:val="baseline"/>
          <w:rtl w:val="0"/>
        </w:rPr>
        <w:t xml:space="preserve"> bat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FFFFFF"/>
          <w:sz w:val="24"/>
          <w:szCs w:val="24"/>
          <w:u w:val="none"/>
          <w:shd w:val="clear" w:fill="DD0000"/>
          <w:vertAlign w:val="baseline"/>
          <w:rtl w:val="0"/>
        </w:rPr>
        <w:t>'mvn package'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200" w:line="276" w:lineRule="auto"/>
        <w:ind w:left="8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highlight w:val="black"/>
          <w:u w:val="none"/>
          <w:vertAlign w:val="baseline"/>
          <w:rtl w:val="0"/>
        </w:rPr>
        <w:t>}</w:t>
      </w:r>
    </w:p>
    <w:p>
      <w:pPr>
        <w:ind w:left="420" w:firstLine="420"/>
        <w:rPr>
          <w:rFonts w:ascii="Calibri" w:hAnsi="Calibri" w:eastAsia="Calibri" w:cs="Calibri"/>
          <w:b/>
          <w:color w:val="000000"/>
          <w:sz w:val="24"/>
          <w:szCs w:val="24"/>
        </w:rPr>
      </w:pPr>
    </w:p>
    <w:p>
      <w:pPr>
        <w:numPr>
          <w:ilvl w:val="0"/>
          <w:numId w:val="12"/>
        </w:numPr>
        <w:ind w:left="840" w:hanging="420"/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sz w:val="24"/>
          <w:szCs w:val="24"/>
          <w:rtl w:val="0"/>
        </w:rPr>
        <w:t>Now, click on ‘</w:t>
      </w:r>
      <w:r>
        <w:rPr>
          <w:rFonts w:ascii="Calibri" w:hAnsi="Calibri" w:eastAsia="Calibri" w:cs="Calibri"/>
          <w:color w:val="000000"/>
          <w:sz w:val="24"/>
          <w:szCs w:val="24"/>
          <w:rtl w:val="0"/>
        </w:rPr>
        <w:t>Apply</w:t>
      </w:r>
      <w:r>
        <w:rPr>
          <w:sz w:val="24"/>
          <w:szCs w:val="24"/>
          <w:rtl w:val="0"/>
        </w:rPr>
        <w:t>’</w:t>
      </w:r>
      <w:r>
        <w:rPr>
          <w:rFonts w:ascii="Calibri" w:hAnsi="Calibri" w:eastAsia="Calibri" w:cs="Calibri"/>
          <w:color w:val="000000"/>
          <w:sz w:val="24"/>
          <w:szCs w:val="24"/>
          <w:rtl w:val="0"/>
        </w:rPr>
        <w:t xml:space="preserve"> and </w:t>
      </w:r>
      <w:r>
        <w:rPr>
          <w:sz w:val="24"/>
          <w:szCs w:val="24"/>
          <w:rtl w:val="0"/>
        </w:rPr>
        <w:t>‘</w:t>
      </w:r>
      <w:r>
        <w:rPr>
          <w:rFonts w:ascii="Calibri" w:hAnsi="Calibri" w:eastAsia="Calibri" w:cs="Calibri"/>
          <w:color w:val="000000"/>
          <w:sz w:val="24"/>
          <w:szCs w:val="24"/>
          <w:rtl w:val="0"/>
        </w:rPr>
        <w:t>Save.</w:t>
      </w:r>
      <w:r>
        <w:rPr>
          <w:sz w:val="24"/>
          <w:szCs w:val="24"/>
          <w:rtl w:val="0"/>
        </w:rPr>
        <w:t>’</w:t>
      </w:r>
    </w:p>
    <w:p>
      <w:pPr>
        <w:numPr>
          <w:ilvl w:val="0"/>
          <w:numId w:val="12"/>
        </w:numPr>
        <w:ind w:left="840" w:hanging="420"/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color w:val="000000"/>
          <w:sz w:val="24"/>
          <w:szCs w:val="24"/>
          <w:rtl w:val="0"/>
        </w:rPr>
        <w:t xml:space="preserve">Click on </w:t>
      </w: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>Build Now.</w:t>
      </w:r>
    </w:p>
    <w:p>
      <w:pPr>
        <w:rPr>
          <w:rFonts w:ascii="Calibri" w:hAnsi="Calibri" w:eastAsia="Calibri" w:cs="Calibri"/>
          <w:b/>
          <w:color w:val="000000"/>
          <w:sz w:val="24"/>
          <w:szCs w:val="24"/>
        </w:rPr>
      </w:pPr>
    </w:p>
    <w:p>
      <w:pP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 xml:space="preserve">Step 2.2.3: </w:t>
      </w:r>
      <w:r>
        <w:rPr>
          <w:rFonts w:ascii="Calibri" w:hAnsi="Calibri" w:eastAsia="Calibri" w:cs="Calibri"/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files.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Aloj1p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O8Xx6ZIAgAAxQ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ATm0wd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PXkBOF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GLuJoV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2.3 Build and Configure CI/CD Pipeline with Selenium WebDriver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1790700</wp:posOffset>
                </wp:positionV>
                <wp:extent cx="5781675" cy="12700"/>
                <wp:effectExtent l="0" t="4445" r="9525" b="825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1" y="3779640"/>
                          <a:ext cx="5781599" cy="72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0.95pt;margin-top:141pt;height:1pt;width:455.25pt;z-index:251659264;mso-width-relative:page;mso-height-relative:page;" filled="f" stroked="t" coordsize="21600,21600" o:gfxdata="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UcblUtYAAAALAQAADwAAAAAAAAAB&#10;ACAAAAAiAAAAZHJzL2Rvd25yZXYueG1sUEsBAhQAFAAAAAgAh07iQM9fbYJLAgAApwQAAA4AAAAA&#10;AAAAAQAgAAAAJQEAAGRycy9lMm9Eb2MueG1sUEsFBgAAAAAGAAYAWQEAAOIFAAAAAA==&#10;">
                <v:fill on="f" focussize="0,0"/>
                <v:stroke color="#5B9BD5 [3204]" miterlimit="8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will guide you to:</w:t>
      </w:r>
    </w:p>
    <w:p>
      <w:pPr>
        <w:keepNext w:val="0"/>
        <w:keepLines w:val="0"/>
        <w:widowControl/>
        <w:numPr>
          <w:ilvl w:val="0"/>
          <w:numId w:val="1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840" w:right="0" w:hanging="4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In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tegrate </w:t>
      </w:r>
      <w:r>
        <w:rPr>
          <w:sz w:val="24"/>
          <w:szCs w:val="24"/>
          <w:rtl w:val="0"/>
        </w:rPr>
        <w:t>Selenium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sz w:val="24"/>
          <w:szCs w:val="24"/>
          <w:rtl w:val="0"/>
        </w:rPr>
        <w:t>WebDriver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with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Development Environment: </w:t>
      </w:r>
    </w:p>
    <w:p>
      <w:pPr>
        <w:keepNext w:val="0"/>
        <w:keepLines w:val="0"/>
        <w:widowControl/>
        <w:numPr>
          <w:ilvl w:val="0"/>
          <w:numId w:val="1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Jenkins</w:t>
      </w:r>
    </w:p>
    <w:p>
      <w:pPr>
        <w:keepNext w:val="0"/>
        <w:keepLines w:val="0"/>
        <w:widowControl/>
        <w:numPr>
          <w:ilvl w:val="0"/>
          <w:numId w:val="1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Selenium jars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guide has three subsections, namely: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sz w:val="24"/>
          <w:szCs w:val="24"/>
        </w:rPr>
      </w:pPr>
      <w:r>
        <w:rPr>
          <w:sz w:val="24"/>
          <w:szCs w:val="24"/>
          <w:rtl w:val="0"/>
        </w:rPr>
        <w:t>2.3.1 Forking the git repository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2.3.</w:t>
      </w:r>
      <w:r>
        <w:rPr>
          <w:sz w:val="24"/>
          <w:szCs w:val="24"/>
          <w:rtl w:val="0"/>
        </w:rPr>
        <w:t>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Creating a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pipeline job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2.3.</w:t>
      </w:r>
      <w:r>
        <w:rPr>
          <w:sz w:val="24"/>
          <w:szCs w:val="24"/>
          <w:rtl w:val="0"/>
        </w:rPr>
        <w:t>3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Pushing the code into GitHub repositories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 2.3.1: </w:t>
      </w:r>
      <w:r>
        <w:rPr>
          <w:sz w:val="24"/>
          <w:szCs w:val="24"/>
          <w:rtl w:val="0"/>
        </w:rPr>
        <w:t>Foking the git repository</w:t>
      </w:r>
    </w:p>
    <w:p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>
        <w:rPr>
          <w:sz w:val="24"/>
          <w:szCs w:val="24"/>
          <w:rtl w:val="0"/>
        </w:rPr>
        <w:t>Fork the following repository</w:t>
      </w:r>
    </w:p>
    <w:p>
      <w:pPr>
        <w:ind w:left="720" w:firstLine="0"/>
        <w:rPr>
          <w:sz w:val="24"/>
          <w:szCs w:val="24"/>
        </w:rPr>
      </w:pPr>
      <w:r>
        <w:fldChar w:fldCharType="begin"/>
      </w:r>
      <w:r>
        <w:instrText xml:space="preserve"> HYPERLINK "https://github.com/canindit75/JenkinsDemo"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https://github.com/canindit75/JenkinsDemo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</w:p>
    <w:p>
      <w:pPr>
        <w:ind w:left="0" w:firstLine="0"/>
        <w:rPr>
          <w:sz w:val="24"/>
          <w:szCs w:val="24"/>
        </w:rPr>
      </w:pPr>
    </w:p>
    <w:p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Step 2.3.</w:t>
      </w:r>
      <w:r>
        <w:rPr>
          <w:b/>
          <w:sz w:val="24"/>
          <w:szCs w:val="24"/>
          <w:rtl w:val="0"/>
        </w:rPr>
        <w:t>2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: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Create a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pipeline job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Java 1.8 is already installed in your practice lab. Refer to QA to QE lab guide for Phase 1 for more information.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Jenkins.war file is already present in your practice lab in cd /usr/share/jenkins directory.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jenkins.war location Start the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by using command on command prompt: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java -jar jenkins.war.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Open browser and type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localhost:8080.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Enter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the password.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</w:t>
      </w:r>
      <w:r>
        <w:rPr>
          <w:sz w:val="24"/>
          <w:szCs w:val="24"/>
          <w:rtl w:val="0"/>
        </w:rPr>
        <w:t>job.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Pass a name.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Select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Pipeline.</w:t>
      </w:r>
    </w:p>
    <w:p>
      <w:pPr>
        <w:keepNext w:val="0"/>
        <w:keepLines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Click on Ok.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4467225" cy="2535555"/>
            <wp:effectExtent l="0" t="0" r="3175" b="4445"/>
            <wp:docPr id="18" name="image1.png" descr="pi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 descr="pip2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text file name it 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run.</w:t>
      </w:r>
      <w:r>
        <w:rPr>
          <w:b/>
          <w:sz w:val="24"/>
          <w:szCs w:val="24"/>
          <w:rtl w:val="0"/>
        </w:rPr>
        <w:t xml:space="preserve">sh </w:t>
      </w:r>
      <w:r>
        <w:rPr>
          <w:sz w:val="24"/>
          <w:szCs w:val="24"/>
          <w:rtl w:val="0"/>
        </w:rPr>
        <w:t>in your lab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keep the below given code</w:t>
      </w:r>
      <w:r>
        <w:rPr>
          <w:sz w:val="24"/>
          <w:szCs w:val="24"/>
          <w:rtl w:val="0"/>
        </w:rPr>
        <w:t xml:space="preserve"> in it.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4356100" cy="880745"/>
            <wp:effectExtent l="0" t="0" r="0" b="8255"/>
            <wp:docPr id="19" name="image3.png" descr="pip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.png" descr="pip7"/>
                    <pic:cNvPicPr preferRelativeResize="0"/>
                  </pic:nvPicPr>
                  <pic:blipFill>
                    <a:blip r:embed="rId17"/>
                    <a:srcRect l="11336" t="9268" r="34615" b="64390"/>
                    <a:stretch>
                      <a:fillRect/>
                    </a:stretch>
                  </pic:blipFill>
                  <pic:spPr>
                    <a:xfrm>
                      <a:off x="0" y="0"/>
                      <a:ext cx="4356365" cy="8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Give executable permission to </w:t>
      </w:r>
      <w:r>
        <w:rPr>
          <w:b/>
          <w:sz w:val="24"/>
          <w:szCs w:val="24"/>
          <w:rtl w:val="0"/>
        </w:rPr>
        <w:t xml:space="preserve">run.sh </w:t>
      </w:r>
      <w:r>
        <w:rPr>
          <w:sz w:val="24"/>
          <w:szCs w:val="24"/>
          <w:rtl w:val="0"/>
        </w:rPr>
        <w:t>using the commands below: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300"/>
        <w:jc w:val="both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chmod 755 run.sh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300"/>
        <w:jc w:val="both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chmod 777 run.sh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0"/>
        <w:jc w:val="both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Push </w:t>
      </w:r>
      <w:r>
        <w:rPr>
          <w:b/>
          <w:sz w:val="24"/>
          <w:szCs w:val="24"/>
          <w:rtl w:val="0"/>
        </w:rPr>
        <w:t>run.sh in your repository</w:t>
      </w:r>
      <w:r>
        <w:rPr>
          <w:sz w:val="24"/>
          <w:szCs w:val="24"/>
          <w:rtl w:val="0"/>
        </w:rPr>
        <w:t xml:space="preserve"> under master branch.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0"/>
        <w:jc w:val="both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git push &lt;reponame&gt; master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0"/>
        <w:jc w:val="both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git status</w:t>
      </w:r>
    </w:p>
    <w:p>
      <w:pPr>
        <w:keepNext w:val="0"/>
        <w:keepLines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pipeline job.</w:t>
      </w:r>
    </w:p>
    <w:p>
      <w:pPr>
        <w:keepNext w:val="0"/>
        <w:keepLines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Write a groovy script in the pipeline.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node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{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def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mvnHome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stage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(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Preparation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)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{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//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for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display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purposes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//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Get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some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code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from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a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GitHub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repository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git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https://github.com/jglick/simple-maven-project-with-tests.git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//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Get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the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Maven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tool.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//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**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NOTE: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This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M3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Maven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tool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must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be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configured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//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**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in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the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global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configuration.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     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mvnHome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=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tool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maven3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}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stage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(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Build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)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{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//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Run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the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maven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build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withEnv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([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"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MVN_HOME=$mvnHome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"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])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{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   </w:t>
      </w:r>
      <w:r>
        <w:rPr>
          <w:rFonts w:ascii="SimSun" w:hAnsi="SimSun" w:eastAsia="SimSun" w:cs="SimSun"/>
          <w:b/>
          <w:color w:val="E66170"/>
          <w:sz w:val="24"/>
          <w:szCs w:val="24"/>
          <w:highlight w:val="black"/>
          <w:rtl w:val="0"/>
        </w:rPr>
        <w:t>if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(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isUnix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())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{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sh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"$MVN_HOME/bin/mvn" -Dmaven.test.failure.ignore clean package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  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}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b/>
          <w:color w:val="E66170"/>
          <w:sz w:val="24"/>
          <w:szCs w:val="24"/>
          <w:highlight w:val="black"/>
          <w:rtl w:val="0"/>
        </w:rPr>
        <w:t>else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{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 xml:space="preserve">sh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‘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"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%MVN_HOME%\bin\mvn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"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-Dmaven</w:t>
      </w:r>
      <w:r>
        <w:rPr>
          <w:rFonts w:ascii="SimSun" w:hAnsi="SimSun" w:eastAsia="SimSun" w:cs="SimSun"/>
          <w:color w:val="00DDDD"/>
          <w:sz w:val="24"/>
          <w:szCs w:val="24"/>
          <w:highlight w:val="black"/>
          <w:rtl w:val="0"/>
        </w:rPr>
        <w:t>.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test</w:t>
      </w:r>
      <w:r>
        <w:rPr>
          <w:rFonts w:ascii="SimSun" w:hAnsi="SimSun" w:eastAsia="SimSun" w:cs="SimSun"/>
          <w:color w:val="00DDDD"/>
          <w:sz w:val="24"/>
          <w:szCs w:val="24"/>
          <w:highlight w:val="black"/>
          <w:rtl w:val="0"/>
        </w:rPr>
        <w:t>.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failure</w:t>
      </w:r>
      <w:r>
        <w:rPr>
          <w:rFonts w:ascii="SimSun" w:hAnsi="SimSun" w:eastAsia="SimSun" w:cs="SimSun"/>
          <w:color w:val="00DDDD"/>
          <w:sz w:val="24"/>
          <w:szCs w:val="24"/>
          <w:highlight w:val="black"/>
          <w:rtl w:val="0"/>
        </w:rPr>
        <w:t>.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ignore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clean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package’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  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}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}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}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stage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(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Results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)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{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junit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**/target/surefire-reports/TEST-*.xml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  <w:highlight w:val="black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   </w:t>
      </w:r>
      <w:r>
        <w:rPr>
          <w:rFonts w:ascii="SimSun" w:hAnsi="SimSun" w:eastAsia="SimSun" w:cs="SimSun"/>
          <w:color w:val="005FD2"/>
          <w:sz w:val="24"/>
          <w:szCs w:val="24"/>
          <w:highlight w:val="black"/>
          <w:rtl w:val="0"/>
        </w:rPr>
        <w:t>archiveArtifacts</w:t>
      </w: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  <w:r>
        <w:rPr>
          <w:rFonts w:ascii="SimSun" w:hAnsi="SimSun" w:eastAsia="SimSun" w:cs="SimSun"/>
          <w:color w:val="00C4C4"/>
          <w:sz w:val="24"/>
          <w:szCs w:val="24"/>
          <w:highlight w:val="black"/>
          <w:rtl w:val="0"/>
        </w:rPr>
        <w:t>target/*.jar</w:t>
      </w:r>
      <w:r>
        <w:rPr>
          <w:rFonts w:ascii="SimSun" w:hAnsi="SimSun" w:eastAsia="SimSun" w:cs="SimSun"/>
          <w:color w:val="02D045"/>
          <w:sz w:val="24"/>
          <w:szCs w:val="24"/>
          <w:highlight w:val="black"/>
          <w:rtl w:val="0"/>
        </w:rPr>
        <w:t>'</w:t>
      </w:r>
    </w:p>
    <w:p>
      <w:pP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hAnsi="SimSun" w:eastAsia="SimSun" w:cs="SimSun"/>
          <w:color w:val="D1D1D1"/>
          <w:sz w:val="24"/>
          <w:szCs w:val="24"/>
        </w:rPr>
      </w:pPr>
      <w:r>
        <w:rPr>
          <w:rFonts w:ascii="SimSun" w:hAnsi="SimSun" w:eastAsia="SimSun" w:cs="SimSun"/>
          <w:color w:val="D1D1D1"/>
          <w:sz w:val="24"/>
          <w:szCs w:val="24"/>
          <w:highlight w:val="black"/>
          <w:rtl w:val="0"/>
        </w:rPr>
        <w:t xml:space="preserve">   </w:t>
      </w:r>
      <w:r>
        <w:rPr>
          <w:rFonts w:ascii="SimSun" w:hAnsi="SimSun" w:eastAsia="SimSun" w:cs="SimSun"/>
          <w:color w:val="D2CD86"/>
          <w:sz w:val="24"/>
          <w:szCs w:val="24"/>
          <w:highlight w:val="black"/>
          <w:rtl w:val="0"/>
        </w:rPr>
        <w:t>}}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0"/>
        <w:jc w:val="both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Click on Apply and Save.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Click on Build now.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4857750" cy="2571750"/>
            <wp:effectExtent l="0" t="0" r="6350" b="6350"/>
            <wp:docPr id="20" name="image2.png" descr="pip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 descr="pip10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4"/>
          <w:szCs w:val="24"/>
        </w:rPr>
      </w:pPr>
    </w:p>
    <w:p>
      <w:pP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 xml:space="preserve">Step 2.3.3: </w:t>
      </w:r>
      <w:r>
        <w:rPr>
          <w:rFonts w:ascii="Calibri" w:hAnsi="Calibri" w:eastAsia="Calibri" w:cs="Calibri"/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files.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Fg0t+ZHAgAAww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PV+9qdIAgAAww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21" name="Rectangle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C5Bnh8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NKA0aN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>git push -u origin master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2.</w:t>
      </w:r>
      <w:r>
        <w:rPr>
          <w:sz w:val="72"/>
          <w:szCs w:val="72"/>
          <w:rtl w:val="0"/>
        </w:rPr>
        <w:t>4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 xml:space="preserve"> Selenium with Jenkins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12700</wp:posOffset>
                </wp:positionV>
                <wp:extent cx="5781675" cy="12700"/>
                <wp:effectExtent l="0" t="4445" r="9525" b="825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79683"/>
                          <a:ext cx="5781675" cy="63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0.95pt;margin-top:1pt;height:1pt;width:455.25pt;z-index:251659264;mso-width-relative:page;mso-height-relative:page;" filled="f" stroked="t" coordsize="21600,21600" o:gfxdata="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GkgNCNQAAAAHAQAADwAAAAAAAAABACAA&#10;AAAiAAAAZHJzL2Rvd25yZXYueG1sUEsBAhQAFAAAAAgAh07iQNZYHctKAgAAqQQAAA4AAAAAAAAA&#10;AQAgAAAAIwEAAGRycy9lMm9Eb2MueG1sUEsFBgAAAAAGAAYAWQEAAN8FAAAAAA==&#10;">
                <v:fill on="f" focussize="0,0"/>
                <v:stroke color="#5B9BD5 [3204]" miterlimit="8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1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840" w:right="0" w:hanging="4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Integrate Selenium WebDriver with Jenkins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Development Environment: </w:t>
      </w:r>
    </w:p>
    <w:p>
      <w:pPr>
        <w:keepNext w:val="0"/>
        <w:keepLines w:val="0"/>
        <w:widowControl/>
        <w:numPr>
          <w:ilvl w:val="0"/>
          <w:numId w:val="1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Jenkins</w:t>
      </w:r>
    </w:p>
    <w:p>
      <w:pPr>
        <w:keepNext w:val="0"/>
        <w:keepLines w:val="0"/>
        <w:widowControl/>
        <w:numPr>
          <w:ilvl w:val="0"/>
          <w:numId w:val="1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Selenium jars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guide has four sub-sections, namely: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2.</w:t>
      </w:r>
      <w:r>
        <w:rPr>
          <w:sz w:val="24"/>
          <w:szCs w:val="24"/>
          <w:rtl w:val="0"/>
        </w:rPr>
        <w:t>4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.1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Creating a Jenkins </w:t>
      </w:r>
      <w:r>
        <w:rPr>
          <w:sz w:val="24"/>
          <w:szCs w:val="24"/>
          <w:rtl w:val="0"/>
        </w:rPr>
        <w:t>P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ipeline job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2.</w:t>
      </w:r>
      <w:r>
        <w:rPr>
          <w:sz w:val="24"/>
          <w:szCs w:val="24"/>
          <w:rtl w:val="0"/>
        </w:rPr>
        <w:t>4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Integrating Selenium Webdriver with Jenkins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2.</w:t>
      </w:r>
      <w:r>
        <w:rPr>
          <w:sz w:val="24"/>
          <w:szCs w:val="24"/>
          <w:rtl w:val="0"/>
        </w:rPr>
        <w:t>4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.3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into GitHub repositories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</w:p>
    <w:p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Step 2.</w:t>
      </w:r>
      <w:r>
        <w:rPr>
          <w:b/>
          <w:sz w:val="24"/>
          <w:szCs w:val="24"/>
          <w:rtl w:val="0"/>
        </w:rPr>
        <w:t>4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.1: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Creating a Jenkins </w:t>
      </w:r>
      <w:r>
        <w:rPr>
          <w:sz w:val="24"/>
          <w:szCs w:val="24"/>
          <w:rtl w:val="0"/>
        </w:rPr>
        <w:t>P</w:t>
      </w:r>
      <w:r>
        <w:rPr>
          <w:rFonts w:ascii="Calibri" w:hAnsi="Calibri" w:eastAsia="Calibri" w:cs="Calibri"/>
          <w:sz w:val="24"/>
          <w:szCs w:val="24"/>
          <w:rtl w:val="0"/>
        </w:rPr>
        <w:t>ipeline job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Java 1.8 is already installed in your practice lab. 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Jenkins.war file is already present in your practice lab in directory /usr/share/jenkins.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jenkins.war location. Now, </w:t>
      </w:r>
      <w:r>
        <w:rPr>
          <w:sz w:val="24"/>
          <w:szCs w:val="24"/>
          <w:rtl w:val="0"/>
        </w:rPr>
        <w:t>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tart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by using the following command on command prompt: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java -jar jenkins.war.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Open your browser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and type-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localhost:8080.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Enter the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password.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job. 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Enter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the name</w:t>
      </w:r>
      <w:r>
        <w:rPr>
          <w:sz w:val="24"/>
          <w:szCs w:val="24"/>
          <w:rtl w:val="0"/>
        </w:rPr>
        <w:t>.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Select the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Pipeline.</w:t>
      </w:r>
    </w:p>
    <w:p>
      <w:pPr>
        <w:keepNext w:val="0"/>
        <w:keepLines w:val="0"/>
        <w:widowControl/>
        <w:numPr>
          <w:ilvl w:val="0"/>
          <w:numId w:val="2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Now, click on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</w:t>
      </w:r>
      <w:r>
        <w:rPr>
          <w:sz w:val="24"/>
          <w:szCs w:val="24"/>
          <w:rtl w:val="0"/>
        </w:rPr>
        <w:t>K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4467225" cy="2535555"/>
            <wp:effectExtent l="0" t="0" r="3175" b="4445"/>
            <wp:docPr id="25" name="image5.png" descr="pi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.png" descr="pip2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>Step 2.</w:t>
      </w:r>
      <w:r>
        <w:rPr>
          <w:b/>
          <w:sz w:val="24"/>
          <w:szCs w:val="24"/>
          <w:rtl w:val="0"/>
        </w:rPr>
        <w:t>4</w:t>
      </w: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>.2:</w:t>
      </w:r>
      <w:r>
        <w:rPr>
          <w:rFonts w:ascii="Calibri" w:hAnsi="Calibri" w:eastAsia="Calibri" w:cs="Calibri"/>
          <w:color w:val="000000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>Integrating Selenium WebDriver with Jenkins</w:t>
      </w:r>
    </w:p>
    <w:p>
      <w:pPr>
        <w:keepNext w:val="0"/>
        <w:keepLines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Go to the Selenium script location.</w:t>
      </w:r>
    </w:p>
    <w:p>
      <w:pPr>
        <w:keepNext w:val="0"/>
        <w:keepLines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all the </w:t>
      </w:r>
      <w:r>
        <w:rPr>
          <w:sz w:val="24"/>
          <w:szCs w:val="24"/>
          <w:rtl w:val="0"/>
        </w:rPr>
        <w:t>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elenium libraries.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4439285" cy="2328545"/>
            <wp:effectExtent l="0" t="0" r="5715" b="8255"/>
            <wp:docPr id="26" name="image3.png" descr="pip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 descr="pip6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Create a text file 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run.bat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and keep it </w:t>
      </w:r>
      <w:r>
        <w:rPr>
          <w:sz w:val="24"/>
          <w:szCs w:val="24"/>
          <w:rtl w:val="0"/>
        </w:rPr>
        <w:t>within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double quotation marks.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4701540" cy="1954530"/>
            <wp:effectExtent l="0" t="0" r="10160" b="1270"/>
            <wp:docPr id="27" name="image4.png" descr="pip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 descr="pip7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Go to the </w:t>
      </w:r>
      <w:r>
        <w:rPr>
          <w:sz w:val="24"/>
          <w:szCs w:val="24"/>
          <w:rtl w:val="0"/>
        </w:rPr>
        <w:t>Jenkins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sz w:val="24"/>
          <w:szCs w:val="24"/>
          <w:rtl w:val="0"/>
        </w:rPr>
        <w:t>P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ipeline job.</w:t>
      </w:r>
    </w:p>
    <w:p>
      <w:pPr>
        <w:keepNext w:val="0"/>
        <w:keepLines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Pass the Selenium script location.</w:t>
      </w:r>
    </w:p>
    <w:p>
      <w:pPr>
        <w:keepNext w:val="0"/>
        <w:keepLines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Write a groovy script in </w:t>
      </w:r>
      <w:r>
        <w:rPr>
          <w:sz w:val="24"/>
          <w:szCs w:val="24"/>
          <w:rtl w:val="0"/>
        </w:rPr>
        <w:t>P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ipeline.</w:t>
      </w:r>
    </w:p>
    <w:p>
      <w:pPr>
        <w:keepNext w:val="0"/>
        <w:keepLines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Click on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Apply and then Save.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4968875" cy="2442845"/>
            <wp:effectExtent l="0" t="0" r="9525" b="8255"/>
            <wp:docPr id="28" name="image1.png" descr="pi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 descr="pip9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840" w:right="42" w:hanging="42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Now, click on 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Build </w:t>
      </w:r>
      <w:r>
        <w:rPr>
          <w:b/>
          <w:sz w:val="24"/>
          <w:szCs w:val="24"/>
          <w:rtl w:val="0"/>
        </w:rPr>
        <w:t>Now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5" w:after="126" w:line="276" w:lineRule="auto"/>
        <w:ind w:left="420" w:right="42" w:firstLine="42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drawing>
          <wp:inline distT="0" distB="0" distL="114300" distR="114300">
            <wp:extent cx="4857750" cy="2571750"/>
            <wp:effectExtent l="0" t="0" r="6350" b="6350"/>
            <wp:docPr id="29" name="image2.png" descr="pip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.png" descr="pip10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>Step 2.</w:t>
      </w:r>
      <w:r>
        <w:rPr>
          <w:b/>
          <w:sz w:val="24"/>
          <w:szCs w:val="24"/>
          <w:rtl w:val="0"/>
        </w:rPr>
        <w:t>4</w:t>
      </w: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 xml:space="preserve">.3: </w:t>
      </w:r>
      <w:r>
        <w:rPr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files.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30" name="Rectangl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G12pcl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31" name="Rectangle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IsJ7TVIAgAAxQ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32" name="Rectangle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OCPROp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33" name="Rectangle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AbwDBZ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B3hWaO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rFonts w:ascii="Calibri" w:hAnsi="Calibri" w:eastAsia="Calibri" w:cs="Calibri"/>
        </w:rPr>
      </w:pPr>
    </w:p>
    <w:p>
      <w:pPr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23" name="Rectangle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DT/mV9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rFonts w:ascii="Calibri" w:hAnsi="Calibri" w:eastAsia="Calibri" w:cs="Calibri"/>
          <w:sz w:val="72"/>
          <w:szCs w:val="72"/>
        </w:rPr>
      </w:pPr>
      <w:r>
        <w:rPr>
          <w:rFonts w:ascii="Calibri" w:hAnsi="Calibri" w:eastAsia="Calibri" w:cs="Calibri"/>
          <w:sz w:val="72"/>
          <w:szCs w:val="72"/>
          <w:rtl w:val="0"/>
        </w:rPr>
        <w:t>3.1 TDD with TestNG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711200</wp:posOffset>
                </wp:positionV>
                <wp:extent cx="5578475" cy="12700"/>
                <wp:effectExtent l="0" t="4445" r="9525" b="825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6763" y="3775555"/>
                          <a:ext cx="5578475" cy="88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1.95pt;margin-top:56pt;height:1pt;width:439.25pt;z-index:251659264;mso-width-relative:page;mso-height-relative:page;" filled="f" stroked="t" coordsize="21600,21600" o:gfxdata="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2T5VNYAAAAKAQAADwAAAAAAAAAB&#10;ACAAAAAiAAAAZHJzL2Rvd25yZXYueG1sUEsBAhQAFAAAAAgAh07iQIoCPdxLAgAAqgQAAA4AAAAA&#10;AAAAAQAgAAAAJQEAAGRycy9lMm9Eb2MueG1sUEsFBgAAAAAGAAYAWQEAAOIFAAAAAA==&#10;">
                <v:fill on="f" focussize="0,0"/>
                <v:stroke color="#5B9BD5 [3204]" miterlimit="8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Calibri" w:hAnsi="Calibri" w:eastAsia="Calibri" w:cs="Calibri"/>
          <w:sz w:val="24"/>
          <w:szCs w:val="24"/>
        </w:rPr>
      </w:pPr>
    </w:p>
    <w:p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This section will guide yo</w:t>
      </w:r>
      <w:r>
        <w:rPr>
          <w:sz w:val="24"/>
          <w:szCs w:val="24"/>
          <w:rtl w:val="0"/>
        </w:rPr>
        <w:t>u</w:t>
      </w:r>
      <w:r>
        <w:rPr>
          <w:rFonts w:ascii="Calibri" w:hAnsi="Calibri" w:eastAsia="Calibri" w:cs="Calibri"/>
          <w:sz w:val="24"/>
          <w:szCs w:val="24"/>
          <w:rtl w:val="0"/>
        </w:rPr>
        <w:t>:</w:t>
      </w:r>
    </w:p>
    <w:p>
      <w:pPr>
        <w:keepNext w:val="0"/>
        <w:keepLines w:val="0"/>
        <w:widowControl/>
        <w:numPr>
          <w:ilvl w:val="0"/>
          <w:numId w:val="2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To understand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TDD</w:t>
      </w:r>
    </w:p>
    <w:p>
      <w:pPr>
        <w:keepNext w:val="0"/>
        <w:keepLines w:val="0"/>
        <w:widowControl/>
        <w:numPr>
          <w:ilvl w:val="0"/>
          <w:numId w:val="2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perform TDD test with TestNG</w:t>
      </w:r>
    </w:p>
    <w:p>
      <w:pPr>
        <w:rPr>
          <w:rFonts w:ascii="Calibri" w:hAnsi="Calibri" w:eastAsia="Calibri" w:cs="Calibri"/>
          <w:sz w:val="24"/>
          <w:szCs w:val="24"/>
        </w:rPr>
      </w:pPr>
    </w:p>
    <w:p>
      <w:pPr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Development Environment:</w:t>
      </w:r>
    </w:p>
    <w:p>
      <w:pPr>
        <w:keepNext w:val="0"/>
        <w:keepLines w:val="0"/>
        <w:widowControl/>
        <w:numPr>
          <w:ilvl w:val="0"/>
          <w:numId w:val="2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Eclipse IDE for Enterprise Java Developers Version Oxygen.3a Release (4.7.3a)</w:t>
      </w:r>
    </w:p>
    <w:p>
      <w:pPr>
        <w:keepNext w:val="0"/>
        <w:keepLines w:val="0"/>
        <w:widowControl/>
        <w:numPr>
          <w:ilvl w:val="0"/>
          <w:numId w:val="2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Java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Development Kit Version 8</w:t>
      </w:r>
    </w:p>
    <w:p>
      <w:pPr>
        <w:keepNext w:val="0"/>
        <w:keepLines w:val="0"/>
        <w:widowControl/>
        <w:numPr>
          <w:ilvl w:val="0"/>
          <w:numId w:val="2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Selenium Standalone Server Version 3.141.59</w:t>
      </w:r>
    </w:p>
    <w:p>
      <w:pPr>
        <w:tabs>
          <w:tab w:val="right" w:pos="9026"/>
        </w:tabs>
        <w:rPr>
          <w:rFonts w:ascii="Calibri" w:hAnsi="Calibri" w:eastAsia="Calibri" w:cs="Calibri"/>
          <w:b/>
          <w:sz w:val="24"/>
          <w:szCs w:val="24"/>
        </w:rPr>
      </w:pP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 xml:space="preserve">This guide has mainly </w:t>
      </w:r>
      <w:r>
        <w:rPr>
          <w:sz w:val="24"/>
          <w:szCs w:val="24"/>
          <w:rtl w:val="0"/>
        </w:rPr>
        <w:t>three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sub-sections, namely:</w:t>
      </w:r>
    </w:p>
    <w:p>
      <w:pPr>
        <w:tabs>
          <w:tab w:val="right" w:pos="9026"/>
        </w:tabs>
        <w:ind w:firstLine="284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3.1.1 Performing a TDD test</w:t>
      </w:r>
    </w:p>
    <w:p>
      <w:pPr>
        <w:tabs>
          <w:tab w:val="right" w:pos="9026"/>
        </w:tabs>
        <w:ind w:firstLine="284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3.1.2 Running the code</w:t>
      </w:r>
    </w:p>
    <w:p>
      <w:pPr>
        <w:tabs>
          <w:tab w:val="right" w:pos="9026"/>
        </w:tabs>
        <w:ind w:firstLine="284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3.1.3 Pushing the code to your GitHub repositories</w:t>
      </w: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sz w:val="24"/>
          <w:szCs w:val="24"/>
          <w:rtl w:val="0"/>
        </w:rPr>
        <w:t>Step 3.1.1: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Performing a TDD test:</w:t>
      </w:r>
    </w:p>
    <w:p>
      <w:pPr>
        <w:keepNext w:val="0"/>
        <w:keepLines w:val="0"/>
        <w:widowControl/>
        <w:numPr>
          <w:ilvl w:val="0"/>
          <w:numId w:val="2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To perform a TDD test, follow the below steps:</w:t>
      </w:r>
    </w:p>
    <w:p>
      <w:pPr>
        <w:keepNext w:val="0"/>
        <w:keepLines w:val="0"/>
        <w:widowControl/>
        <w:numPr>
          <w:ilvl w:val="0"/>
          <w:numId w:val="2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Add the </w:t>
      </w: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est</w:t>
      </w:r>
      <w:r>
        <w:rPr>
          <w:sz w:val="24"/>
          <w:szCs w:val="24"/>
          <w:rtl w:val="0"/>
        </w:rPr>
        <w:t>.</w:t>
      </w:r>
    </w:p>
    <w:p>
      <w:pPr>
        <w:keepNext w:val="0"/>
        <w:keepLines w:val="0"/>
        <w:widowControl/>
        <w:numPr>
          <w:ilvl w:val="0"/>
          <w:numId w:val="2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Execute the </w:t>
      </w: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est and see if the new one fails.</w:t>
      </w:r>
    </w:p>
    <w:p>
      <w:pPr>
        <w:keepNext w:val="0"/>
        <w:keepLines w:val="0"/>
        <w:widowControl/>
        <w:numPr>
          <w:ilvl w:val="0"/>
          <w:numId w:val="2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Write the code.</w:t>
      </w:r>
    </w:p>
    <w:p>
      <w:pPr>
        <w:keepNext w:val="0"/>
        <w:keepLines w:val="0"/>
        <w:widowControl/>
        <w:numPr>
          <w:ilvl w:val="0"/>
          <w:numId w:val="2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Execute the </w:t>
      </w: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est.</w:t>
      </w:r>
    </w:p>
    <w:p>
      <w:pPr>
        <w:keepNext w:val="0"/>
        <w:keepLines w:val="0"/>
        <w:widowControl/>
        <w:numPr>
          <w:ilvl w:val="0"/>
          <w:numId w:val="2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Refactor</w:t>
      </w:r>
      <w:r>
        <w:rPr>
          <w:sz w:val="24"/>
          <w:szCs w:val="24"/>
          <w:rtl w:val="0"/>
        </w:rPr>
        <w:t xml:space="preserve"> the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code.</w:t>
      </w:r>
    </w:p>
    <w:p>
      <w:pPr>
        <w:keepNext w:val="0"/>
        <w:keepLines w:val="0"/>
        <w:widowControl/>
        <w:numPr>
          <w:ilvl w:val="0"/>
          <w:numId w:val="2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Now, 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epeat the </w:t>
      </w:r>
      <w:r>
        <w:rPr>
          <w:sz w:val="24"/>
          <w:szCs w:val="24"/>
          <w:rtl w:val="0"/>
        </w:rPr>
        <w:t>steps mentioned above.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720"/>
        <w:jc w:val="left"/>
        <w:rPr>
          <w:sz w:val="24"/>
          <w:szCs w:val="24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720"/>
        <w:jc w:val="left"/>
        <w:rPr>
          <w:sz w:val="24"/>
          <w:szCs w:val="24"/>
        </w:rPr>
      </w:pPr>
      <w:r>
        <w:rPr>
          <w:sz w:val="24"/>
          <w:szCs w:val="24"/>
          <w:rtl w:val="0"/>
        </w:rPr>
        <w:t>Now, let’s look at the above steps in detail: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1440" w:right="0" w:hanging="720"/>
        <w:jc w:val="left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57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Firstly, write the code that will be based on the requirements in </w:t>
      </w:r>
      <w:r>
        <w:rPr>
          <w:sz w:val="24"/>
          <w:szCs w:val="24"/>
          <w:rtl w:val="0"/>
        </w:rPr>
        <w:t>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clipse. </w:t>
      </w:r>
      <w:r>
        <w:rPr>
          <w:sz w:val="24"/>
          <w:szCs w:val="24"/>
          <w:rtl w:val="0"/>
        </w:rPr>
        <w:t>I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 </w:t>
      </w:r>
      <w:r>
        <w:rPr>
          <w:sz w:val="24"/>
          <w:szCs w:val="24"/>
          <w:rtl w:val="0"/>
        </w:rPr>
        <w:t>should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look</w:t>
      </w:r>
      <w:r>
        <w:rPr>
          <w:sz w:val="24"/>
          <w:szCs w:val="24"/>
          <w:rtl w:val="0"/>
        </w:rPr>
        <w:t xml:space="preserve"> something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like: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package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 xml:space="preserve"> test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>testing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import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 xml:space="preserve"> org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>testng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>Assert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import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 xml:space="preserve"> org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>testng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>annotations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>Test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class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AddNumbers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8695B8"/>
          <w:sz w:val="24"/>
          <w:szCs w:val="24"/>
          <w:u w:val="none"/>
          <w:shd w:val="clear" w:fill="auto"/>
          <w:vertAlign w:val="baseline"/>
          <w:rtl w:val="0"/>
        </w:rPr>
        <w:t>@Test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void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addIntegerNumbers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()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Calculator myCalculator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new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Calculator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()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expected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C00"/>
          <w:sz w:val="24"/>
          <w:szCs w:val="24"/>
          <w:u w:val="none"/>
          <w:shd w:val="clear" w:fill="auto"/>
          <w:vertAlign w:val="baseline"/>
          <w:rtl w:val="0"/>
        </w:rPr>
        <w:t>30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actual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myCalculator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>add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C00"/>
          <w:sz w:val="24"/>
          <w:szCs w:val="24"/>
          <w:u w:val="none"/>
          <w:shd w:val="clear" w:fill="auto"/>
          <w:vertAlign w:val="baseline"/>
          <w:rtl w:val="0"/>
        </w:rPr>
        <w:t>10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C00"/>
          <w:sz w:val="24"/>
          <w:szCs w:val="24"/>
          <w:u w:val="none"/>
          <w:shd w:val="clear" w:fill="auto"/>
          <w:vertAlign w:val="baseline"/>
          <w:rtl w:val="0"/>
        </w:rPr>
        <w:t>20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>Assert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>assertEquals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>actual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expected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}</w:t>
      </w: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57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Now, if we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execute our test for the first time, we </w:t>
      </w:r>
      <w:r>
        <w:rPr>
          <w:sz w:val="24"/>
          <w:szCs w:val="24"/>
          <w:rtl w:val="0"/>
        </w:rPr>
        <w:t>should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get the below error: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29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FAILED: addIntegerNumbers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29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java.lang.Error: Unresolved compilation problems: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29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Calculator cannot be resolved to a type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160" w:line="259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Calculator cannot be resolved to a type</w:t>
      </w: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57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Write the code shown below to resolve the above </w:t>
      </w:r>
      <w:r>
        <w:rPr>
          <w:sz w:val="24"/>
          <w:szCs w:val="24"/>
          <w:rtl w:val="0"/>
        </w:rPr>
        <w:t>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rror in </w:t>
      </w:r>
      <w:r>
        <w:rPr>
          <w:sz w:val="24"/>
          <w:szCs w:val="24"/>
          <w:rtl w:val="0"/>
        </w:rPr>
        <w:t>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clipse. </w:t>
      </w:r>
      <w:r>
        <w:rPr>
          <w:sz w:val="24"/>
          <w:szCs w:val="24"/>
          <w:rtl w:val="0"/>
        </w:rPr>
        <w:t>I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t will </w:t>
      </w:r>
      <w:r>
        <w:rPr>
          <w:sz w:val="24"/>
          <w:szCs w:val="24"/>
          <w:rtl w:val="0"/>
        </w:rPr>
        <w:t>look something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like: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160" w:line="259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package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 xml:space="preserve"> test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>testing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class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Calculator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add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number1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number2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return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C00"/>
          <w:sz w:val="24"/>
          <w:szCs w:val="24"/>
          <w:u w:val="none"/>
          <w:shd w:val="clear" w:fill="auto"/>
          <w:vertAlign w:val="baseline"/>
          <w:rtl w:val="0"/>
        </w:rPr>
        <w:t>0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}</w:t>
      </w: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57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Now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, execute our test: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29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FAILED: addIntegerNumbers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160" w:line="259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java.lang.AssertionError: expected [30] but found [0]</w:t>
      </w: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57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Refactor the code</w:t>
      </w:r>
      <w:r>
        <w:rPr>
          <w:sz w:val="24"/>
          <w:szCs w:val="24"/>
          <w:rtl w:val="0"/>
        </w:rPr>
        <w:t xml:space="preserve"> in 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clipse</w:t>
      </w:r>
      <w:r>
        <w:rPr>
          <w:sz w:val="24"/>
          <w:szCs w:val="24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sz w:val="24"/>
          <w:szCs w:val="24"/>
          <w:rtl w:val="0"/>
        </w:rPr>
        <w:t>I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 will look like: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160" w:line="259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package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 xml:space="preserve"> test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073"/>
          <w:sz w:val="24"/>
          <w:szCs w:val="24"/>
          <w:u w:val="none"/>
          <w:shd w:val="clear" w:fill="auto"/>
          <w:vertAlign w:val="baseline"/>
          <w:rtl w:val="0"/>
        </w:rPr>
        <w:t>testing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class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Calculator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add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number1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B7977"/>
          <w:sz w:val="24"/>
          <w:szCs w:val="24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number2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)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E66170"/>
          <w:sz w:val="24"/>
          <w:szCs w:val="24"/>
          <w:u w:val="none"/>
          <w:shd w:val="clear" w:fill="auto"/>
          <w:vertAlign w:val="baseline"/>
          <w:rtl w:val="0"/>
        </w:rPr>
        <w:t>return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>number1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+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>number2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D2CD86"/>
          <w:sz w:val="24"/>
          <w:szCs w:val="24"/>
          <w:u w:val="none"/>
          <w:shd w:val="clear" w:fill="auto"/>
          <w:vertAlign w:val="baseline"/>
          <w:rtl w:val="0"/>
        </w:rPr>
        <w:t>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D1D1D1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B060B0"/>
          <w:sz w:val="24"/>
          <w:szCs w:val="24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570" w:right="0" w:firstLine="0"/>
        <w:jc w:val="left"/>
        <w:rPr>
          <w:rFonts w:ascii="Courier New" w:hAnsi="Courier New" w:eastAsia="Courier New" w:cs="Courier New"/>
          <w:b w:val="0"/>
          <w:i w:val="0"/>
          <w:smallCaps w:val="0"/>
          <w:strike w:val="0"/>
          <w:color w:val="D1D1D1"/>
          <w:sz w:val="20"/>
          <w:szCs w:val="20"/>
          <w:u w:val="none"/>
          <w:shd w:val="clear" w:fill="auto"/>
          <w:vertAlign w:val="baseline"/>
        </w:rPr>
      </w:pPr>
      <w:r>
        <w:rPr>
          <w:rFonts w:ascii="Courier New" w:hAnsi="Courier New" w:eastAsia="Courier New" w:cs="Courier New"/>
          <w:b w:val="0"/>
          <w:i w:val="0"/>
          <w:smallCaps w:val="0"/>
          <w:strike w:val="0"/>
          <w:color w:val="B060B0"/>
          <w:sz w:val="20"/>
          <w:szCs w:val="20"/>
          <w:u w:val="none"/>
          <w:shd w:val="clear" w:fill="auto"/>
          <w:vertAlign w:val="baseline"/>
          <w:rtl w:val="0"/>
        </w:rPr>
        <w:t>}</w:t>
      </w: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57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Now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, if execute our test again, it will sh</w:t>
      </w:r>
      <w:r>
        <w:rPr>
          <w:sz w:val="24"/>
          <w:szCs w:val="24"/>
          <w:rtl w:val="0"/>
        </w:rPr>
        <w:t>ow the below message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PASSED: addIntegerNumbers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160" w:line="259" w:lineRule="auto"/>
        <w:ind w:left="57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 xml:space="preserve">Step 3.1.2:  </w:t>
      </w:r>
      <w:r>
        <w:rPr>
          <w:rFonts w:ascii="Calibri" w:hAnsi="Calibri" w:eastAsia="Calibri" w:cs="Calibri"/>
          <w:sz w:val="24"/>
          <w:szCs w:val="24"/>
          <w:rtl w:val="0"/>
        </w:rPr>
        <w:t>Running the code:</w:t>
      </w:r>
    </w:p>
    <w:p>
      <w:pPr>
        <w:keepNext w:val="0"/>
        <w:keepLines w:val="0"/>
        <w:widowControl/>
        <w:numPr>
          <w:ilvl w:val="0"/>
          <w:numId w:val="2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Run the code through </w:t>
      </w:r>
      <w:r>
        <w:rPr>
          <w:sz w:val="24"/>
          <w:szCs w:val="24"/>
          <w:rtl w:val="0"/>
        </w:rPr>
        <w:t>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clipse.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9026"/>
        </w:tabs>
        <w:spacing w:before="0" w:after="160" w:line="259" w:lineRule="auto"/>
        <w:ind w:left="36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tabs>
          <w:tab w:val="right" w:pos="9026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 xml:space="preserve">Step 3.1.3: </w:t>
      </w:r>
      <w:r>
        <w:rPr>
          <w:rFonts w:ascii="Calibri" w:hAnsi="Calibri" w:eastAsia="Calibri" w:cs="Calibri"/>
          <w:sz w:val="24"/>
          <w:szCs w:val="24"/>
          <w:rtl w:val="0"/>
        </w:rPr>
        <w:t>Pushing the code to your GitHub repositories: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36" name="Rectangle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Pp8h61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37" name="Rectangle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BwDz1FIAgAAxQ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38" name="Rectangle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WZAiRk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39" name="Rectangle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C/72q6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>git push -u origin master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4.1 Lifecycle Methods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9FQCfSAAAAAwEAAA8AAAAAAAAAAQAgAAAA&#10;IgAAAGRycy9kb3ducmV2LnhtbFBLAQIUABQAAAAIAIdO4kA/hpM3SgIAAKcEAAAOAAAAAAAAAAEA&#10;IAAAACEBAABkcnMvZTJvRG9jLnhtbFBLBQYAAAAABgAGAFkBAADdBQAAAAA=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guide has two sub-sections, namely:</w:t>
      </w:r>
    </w:p>
    <w:p>
      <w:pPr>
        <w:keepNext w:val="0"/>
        <w:keepLines w:val="0"/>
        <w:widowControl/>
        <w:numPr>
          <w:ilvl w:val="2"/>
          <w:numId w:val="2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code for @BeforeAll annotation, @BeforeEach annotation, @AfterAll annotation, and @AfterEach annotation</w:t>
      </w:r>
    </w:p>
    <w:p>
      <w:pPr>
        <w:keepNext w:val="0"/>
        <w:keepLines w:val="0"/>
        <w:widowControl/>
        <w:numPr>
          <w:ilvl w:val="2"/>
          <w:numId w:val="2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your GitHub repositories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4.1.1:</w:t>
      </w:r>
      <w:r>
        <w:rPr>
          <w:sz w:val="24"/>
          <w:szCs w:val="24"/>
          <w:rtl w:val="0"/>
        </w:rPr>
        <w:t xml:space="preserve"> Writing code for @BeforeAll annotation, @BeforeEach annotation, @AfterAll annotation, and @AfterEach annotation: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Below is a sample program that includes all the annotations mentioned above. These annotations play a very specific role in the test execution order.</w:t>
      </w:r>
    </w:p>
    <w:p>
      <w:pPr>
        <w:keepNext w:val="0"/>
        <w:keepLines w:val="0"/>
        <w:widowControl/>
        <w:numPr>
          <w:ilvl w:val="0"/>
          <w:numId w:val="2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@BeforeAll is used to signal that the annotated method must be executed before all the tests in the current test class.</w:t>
      </w:r>
    </w:p>
    <w:p>
      <w:pPr>
        <w:keepNext w:val="0"/>
        <w:keepLines w:val="0"/>
        <w:widowControl/>
        <w:numPr>
          <w:ilvl w:val="0"/>
          <w:numId w:val="2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sz w:val="24"/>
          <w:szCs w:val="24"/>
          <w:rtl w:val="0"/>
        </w:rPr>
        <w:t>@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BeforeEach is used to signal that the annotated method must be executed before each @Test method in the current class.</w:t>
      </w:r>
    </w:p>
    <w:p>
      <w:pPr>
        <w:keepNext w:val="0"/>
        <w:keepLines w:val="0"/>
        <w:widowControl/>
        <w:numPr>
          <w:ilvl w:val="0"/>
          <w:numId w:val="2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@AfterAll is used to signal that the annotated method must be executed after all the tests in the current test class.</w:t>
      </w:r>
    </w:p>
    <w:p>
      <w:pPr>
        <w:keepNext w:val="0"/>
        <w:keepLines w:val="0"/>
        <w:widowControl/>
        <w:numPr>
          <w:ilvl w:val="0"/>
          <w:numId w:val="2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@AfterEach is used to signal that the annotated method must be executed after each @Test method in the current class.</w:t>
      </w:r>
    </w:p>
    <w:p>
      <w:pPr>
        <w:keepNext w:val="0"/>
        <w:keepLines w:val="0"/>
        <w:widowControl/>
        <w:numPr>
          <w:ilvl w:val="0"/>
          <w:numId w:val="2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  <w:drawing>
          <wp:inline distT="0" distB="0" distL="0" distR="0">
            <wp:extent cx="4854575" cy="6746240"/>
            <wp:effectExtent l="0" t="0" r="9525" b="1016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024" cy="67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b/>
        </w:rPr>
      </w:pPr>
      <w:r>
        <w:drawing>
          <wp:inline distT="0" distB="0" distL="0" distR="0">
            <wp:extent cx="2943225" cy="1676400"/>
            <wp:effectExtent l="0" t="0" r="3175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b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4.1.2: </w:t>
      </w:r>
      <w:r>
        <w:rPr>
          <w:color w:val="000000"/>
          <w:sz w:val="24"/>
          <w:szCs w:val="24"/>
          <w:rtl w:val="0"/>
        </w:rPr>
        <w:t>Pushing the code to your GitHub repositories: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44" name="Rectangle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qK78qU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45" name="Rectangle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E7RtFVIAgAAxQ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46" name="Rectang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JVcdik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47" name="Rectangle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Y0eQ9QAAAAEAQAADwAAAAAAAAABACAA&#10;AAAiAAAAZHJzL2Rvd25yZXYueG1sUEsBAhQAFAAAAAgAh07iQMMoVXZKAgAAxQQAAA4AAAAAAAAA&#10;AQAgAAAAIw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48" name="Rectangle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hru4YU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/>
    <w:p>
      <w:pPr>
        <w:ind w:left="720"/>
        <w:rPr>
          <w:b/>
        </w:rPr>
      </w:pPr>
    </w:p>
    <w:p>
      <w:pPr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40" name="Rectangle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CyXT/u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4.2 Assertions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9FQCfSAAAAAwEAAA8AAAAAAAAAAQAgAAAA&#10;IgAAAGRycy9kb3ducmV2LnhtbFBLAQIUABQAAAAIAIdO4kD+8KMCSgIAAKcEAAAOAAAAAAAAAAEA&#10;IAAAACEBAABkcnMvZTJvRG9jLnhtbFBLBQYAAAAABgAGAFkBAADdBQAAAAA=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3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Assertions</w:t>
      </w:r>
    </w:p>
    <w:p>
      <w:pPr>
        <w:keepNext w:val="0"/>
        <w:keepLines w:val="0"/>
        <w:widowControl/>
        <w:numPr>
          <w:ilvl w:val="0"/>
          <w:numId w:val="3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Assertion Methods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         </w:t>
      </w:r>
    </w:p>
    <w:p>
      <w:pPr>
        <w:rPr>
          <w:sz w:val="24"/>
          <w:szCs w:val="24"/>
        </w:rPr>
      </w:pPr>
      <w:r>
        <w:rPr>
          <w:color w:val="000000"/>
          <w:sz w:val="24"/>
          <w:szCs w:val="24"/>
          <w:rtl w:val="0"/>
        </w:rPr>
        <w:t>This guide has three sub-sections, namely</w:t>
      </w:r>
      <w:r>
        <w:rPr>
          <w:sz w:val="24"/>
          <w:szCs w:val="24"/>
          <w:rtl w:val="0"/>
        </w:rPr>
        <w:t>:</w:t>
      </w:r>
    </w:p>
    <w:p>
      <w:pPr>
        <w:keepNext w:val="0"/>
        <w:keepLines w:val="0"/>
        <w:widowControl/>
        <w:numPr>
          <w:ilvl w:val="2"/>
          <w:numId w:val="3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Explaining Assertion Methods</w:t>
      </w:r>
    </w:p>
    <w:p>
      <w:pPr>
        <w:keepNext w:val="0"/>
        <w:keepLines w:val="0"/>
        <w:widowControl/>
        <w:numPr>
          <w:ilvl w:val="2"/>
          <w:numId w:val="3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code for Assertions</w:t>
      </w:r>
    </w:p>
    <w:p>
      <w:pPr>
        <w:keepNext w:val="0"/>
        <w:keepLines w:val="0"/>
        <w:widowControl/>
        <w:numPr>
          <w:ilvl w:val="2"/>
          <w:numId w:val="3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your GitHub repositories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Steps 4.2.1</w:t>
      </w:r>
      <w:r>
        <w:rPr>
          <w:sz w:val="24"/>
          <w:szCs w:val="24"/>
          <w:rtl w:val="0"/>
        </w:rPr>
        <w:t>:  Explaining Assertion Methods: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</w:rPr>
      </w:pPr>
      <w:r>
        <w:rPr>
          <w:b/>
          <w:color w:val="222222"/>
          <w:sz w:val="24"/>
          <w:szCs w:val="24"/>
          <w:rtl w:val="0"/>
        </w:rPr>
        <w:t>Boolean: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If you want to test the boolean conditions (true or false), you can use the following   assert methods:</w:t>
      </w:r>
    </w:p>
    <w:p>
      <w:pPr>
        <w:shd w:val="clear" w:fill="FFFFFF"/>
        <w:spacing w:before="280" w:after="280" w:line="240" w:lineRule="auto"/>
        <w:ind w:left="1755" w:firstLine="405"/>
        <w:rPr>
          <w:b/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assertTrue(condition)</w:t>
      </w:r>
    </w:p>
    <w:p>
      <w:pPr>
        <w:shd w:val="clear" w:fill="FFFFFF"/>
        <w:spacing w:before="280" w:after="280" w:line="240" w:lineRule="auto"/>
        <w:ind w:left="1755" w:firstLine="405"/>
        <w:rPr>
          <w:b/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assertFalse(condition)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                           Here, the condition is a boolean value.</w:t>
      </w:r>
    </w:p>
    <w:p>
      <w:pPr>
        <w:pStyle w:val="4"/>
        <w:numPr>
          <w:ilvl w:val="1"/>
          <w:numId w:val="32"/>
        </w:numPr>
        <w:shd w:val="clear" w:fill="FFFFFF"/>
        <w:spacing w:before="280" w:after="280"/>
        <w:ind w:left="1440" w:hanging="360"/>
        <w:rPr>
          <w:rFonts w:ascii="Calibri" w:hAnsi="Calibri" w:eastAsia="Calibri" w:cs="Calibri"/>
          <w:b w:val="0"/>
          <w:color w:val="222222"/>
          <w:sz w:val="24"/>
          <w:szCs w:val="24"/>
        </w:rPr>
      </w:pPr>
      <w:r>
        <w:rPr>
          <w:rFonts w:ascii="Calibri" w:hAnsi="Calibri" w:eastAsia="Calibri" w:cs="Calibri"/>
          <w:b w:val="0"/>
          <w:color w:val="222222"/>
          <w:sz w:val="24"/>
          <w:szCs w:val="24"/>
          <w:rtl w:val="0"/>
        </w:rPr>
        <w:t>Identical: If you want to check the initial value of an object/variable, you have the following methods:</w:t>
      </w:r>
    </w:p>
    <w:p>
      <w:pPr>
        <w:shd w:val="clear" w:fill="FFFFFF"/>
        <w:spacing w:before="280" w:after="280" w:line="240" w:lineRule="auto"/>
        <w:ind w:left="1800" w:firstLine="360"/>
        <w:rPr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assertNull(object)</w:t>
      </w:r>
    </w:p>
    <w:p>
      <w:pPr>
        <w:shd w:val="clear" w:fill="FFFFFF"/>
        <w:spacing w:before="280" w:after="280" w:line="240" w:lineRule="auto"/>
        <w:ind w:left="1800" w:firstLine="360"/>
        <w:rPr>
          <w:b w:val="0"/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assertNotNull(object)</w:t>
      </w:r>
    </w:p>
    <w:p>
      <w:pPr>
        <w:shd w:val="clear" w:fill="FFFFFF"/>
        <w:spacing w:before="280" w:after="280" w:line="240" w:lineRule="auto"/>
        <w:ind w:left="144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Here, the object is a</w:t>
      </w:r>
      <w:r>
        <w:fldChar w:fldCharType="begin"/>
      </w:r>
      <w:r>
        <w:instrText xml:space="preserve"> HYPERLINK "https://www.guru99.com/java-tutorial.html" \h </w:instrText>
      </w:r>
      <w:r>
        <w:fldChar w:fldCharType="separate"/>
      </w:r>
      <w:r>
        <w:rPr>
          <w:color w:val="04B8E6"/>
          <w:sz w:val="24"/>
          <w:szCs w:val="24"/>
          <w:u w:val="single"/>
          <w:rtl w:val="0"/>
        </w:rPr>
        <w:t> </w:t>
      </w:r>
      <w:r>
        <w:rPr>
          <w:color w:val="04B8E6"/>
          <w:sz w:val="24"/>
          <w:szCs w:val="24"/>
          <w:u w:val="single"/>
          <w:rtl w:val="0"/>
        </w:rPr>
        <w:fldChar w:fldCharType="end"/>
      </w:r>
      <w:r>
        <w:fldChar w:fldCharType="begin"/>
      </w:r>
      <w:r>
        <w:instrText xml:space="preserve"> HYPERLINK "https://www.guru99.com/java-tutorial.html" \h </w:instrText>
      </w:r>
      <w:r>
        <w:fldChar w:fldCharType="separate"/>
      </w:r>
      <w:r>
        <w:rPr>
          <w:color w:val="000000"/>
          <w:sz w:val="24"/>
          <w:szCs w:val="24"/>
          <w:u w:val="single"/>
          <w:rtl w:val="0"/>
        </w:rPr>
        <w:t>Java</w:t>
      </w:r>
      <w:r>
        <w:rPr>
          <w:color w:val="000000"/>
          <w:sz w:val="24"/>
          <w:szCs w:val="24"/>
          <w:u w:val="single"/>
          <w:rtl w:val="0"/>
        </w:rPr>
        <w:fldChar w:fldCharType="end"/>
      </w:r>
      <w:r>
        <w:fldChar w:fldCharType="begin"/>
      </w:r>
      <w:r>
        <w:instrText xml:space="preserve"> HYPERLINK "https://www.guru99.com/java-tutorial.html" \h </w:instrText>
      </w:r>
      <w:r>
        <w:fldChar w:fldCharType="separate"/>
      </w:r>
      <w:r>
        <w:rPr>
          <w:color w:val="04B8E6"/>
          <w:sz w:val="24"/>
          <w:szCs w:val="24"/>
          <w:u w:val="single"/>
          <w:rtl w:val="0"/>
        </w:rPr>
        <w:t> </w:t>
      </w:r>
      <w:r>
        <w:rPr>
          <w:color w:val="04B8E6"/>
          <w:sz w:val="24"/>
          <w:szCs w:val="24"/>
          <w:u w:val="single"/>
          <w:rtl w:val="0"/>
        </w:rPr>
        <w:fldChar w:fldCharType="end"/>
      </w:r>
      <w:r>
        <w:rPr>
          <w:color w:val="222222"/>
          <w:sz w:val="24"/>
          <w:szCs w:val="24"/>
          <w:rtl w:val="0"/>
        </w:rPr>
        <w:t>object, for </w:t>
      </w:r>
      <w:r>
        <w:rPr>
          <w:b w:val="0"/>
          <w:color w:val="222222"/>
          <w:sz w:val="24"/>
          <w:szCs w:val="24"/>
          <w:rtl w:val="0"/>
        </w:rPr>
        <w:t>e.g</w:t>
      </w:r>
      <w:r>
        <w:rPr>
          <w:b/>
          <w:color w:val="222222"/>
          <w:sz w:val="24"/>
          <w:szCs w:val="24"/>
          <w:rtl w:val="0"/>
        </w:rPr>
        <w:t>.</w:t>
      </w:r>
      <w:r>
        <w:rPr>
          <w:color w:val="222222"/>
          <w:sz w:val="24"/>
          <w:szCs w:val="24"/>
          <w:rtl w:val="0"/>
        </w:rPr>
        <w:t> assertNull(actual);</w:t>
      </w:r>
    </w:p>
    <w:p>
      <w:pPr>
        <w:pStyle w:val="4"/>
        <w:numPr>
          <w:ilvl w:val="1"/>
          <w:numId w:val="32"/>
        </w:numPr>
        <w:shd w:val="clear" w:fill="FFFFFF"/>
        <w:spacing w:before="280" w:after="280"/>
        <w:ind w:left="1440" w:hanging="360"/>
        <w:rPr>
          <w:rFonts w:ascii="Calibri" w:hAnsi="Calibri" w:eastAsia="Calibri" w:cs="Calibri"/>
          <w:b w:val="0"/>
          <w:color w:val="222222"/>
          <w:sz w:val="24"/>
          <w:szCs w:val="24"/>
        </w:rPr>
      </w:pPr>
      <w:r>
        <w:rPr>
          <w:rFonts w:ascii="Calibri" w:hAnsi="Calibri" w:eastAsia="Calibri" w:cs="Calibri"/>
          <w:b w:val="0"/>
          <w:color w:val="222222"/>
          <w:sz w:val="24"/>
          <w:szCs w:val="24"/>
          <w:rtl w:val="0"/>
        </w:rPr>
        <w:t>Null object: If you want to check whether the objects are identical (i.e. comparing two references to the same java object) or different, follow the below methods:</w:t>
      </w:r>
    </w:p>
    <w:p>
      <w:pPr>
        <w:shd w:val="clear" w:fill="FFFFFF"/>
        <w:spacing w:before="280" w:after="280" w:line="240" w:lineRule="auto"/>
        <w:ind w:left="1800" w:firstLine="360"/>
        <w:rPr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assertSame(expected, actual),</w:t>
      </w:r>
      <w:r>
        <w:rPr>
          <w:color w:val="222222"/>
          <w:sz w:val="24"/>
          <w:szCs w:val="24"/>
          <w:rtl w:val="0"/>
        </w:rPr>
        <w:t> It will return true if </w:t>
      </w:r>
      <w:r>
        <w:rPr>
          <w:b w:val="0"/>
          <w:color w:val="222222"/>
          <w:sz w:val="24"/>
          <w:szCs w:val="24"/>
          <w:rtl w:val="0"/>
        </w:rPr>
        <w:t>expected == actual</w:t>
      </w:r>
    </w:p>
    <w:p>
      <w:pPr>
        <w:shd w:val="clear" w:fill="FFFFFF"/>
        <w:spacing w:before="280" w:after="280" w:line="240" w:lineRule="auto"/>
        <w:ind w:left="1440" w:firstLine="720"/>
        <w:rPr>
          <w:b/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assertNotSame(expected, actual)</w:t>
      </w:r>
    </w:p>
    <w:p>
      <w:pPr>
        <w:pStyle w:val="4"/>
        <w:numPr>
          <w:ilvl w:val="1"/>
          <w:numId w:val="32"/>
        </w:numPr>
        <w:shd w:val="clear" w:fill="FFFFFF"/>
        <w:spacing w:before="280" w:after="280"/>
        <w:ind w:left="1440" w:hanging="360"/>
        <w:rPr>
          <w:rFonts w:ascii="Calibri" w:hAnsi="Calibri" w:eastAsia="Calibri" w:cs="Calibri"/>
          <w:b w:val="0"/>
          <w:color w:val="222222"/>
          <w:sz w:val="24"/>
          <w:szCs w:val="24"/>
        </w:rPr>
      </w:pPr>
      <w:r>
        <w:rPr>
          <w:rFonts w:ascii="Calibri" w:hAnsi="Calibri" w:eastAsia="Calibri" w:cs="Calibri"/>
          <w:b w:val="0"/>
          <w:color w:val="222222"/>
          <w:sz w:val="24"/>
          <w:szCs w:val="24"/>
          <w:rtl w:val="0"/>
        </w:rPr>
        <w:t>Assert Equals: If you want to test the equality of two objects, you have the following methods:</w:t>
      </w:r>
    </w:p>
    <w:p>
      <w:pPr>
        <w:shd w:val="clear" w:fill="FFFFFF"/>
        <w:spacing w:before="280" w:after="280" w:line="240" w:lineRule="auto"/>
        <w:ind w:left="1440" w:firstLine="720"/>
        <w:rPr>
          <w:b/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assertEquals(expected, actual)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                            It will return true if: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expected.equals( actual )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returns true.</w:t>
      </w:r>
    </w:p>
    <w:p>
      <w:pPr>
        <w:pStyle w:val="4"/>
        <w:numPr>
          <w:ilvl w:val="1"/>
          <w:numId w:val="32"/>
        </w:numPr>
        <w:shd w:val="clear" w:fill="FFFFFF"/>
        <w:spacing w:before="280" w:after="280"/>
        <w:ind w:left="1440" w:hanging="360"/>
        <w:rPr>
          <w:rFonts w:ascii="Calibri" w:hAnsi="Calibri" w:eastAsia="Calibri" w:cs="Calibri"/>
          <w:b w:val="0"/>
          <w:color w:val="222222"/>
          <w:sz w:val="24"/>
          <w:szCs w:val="24"/>
        </w:rPr>
      </w:pPr>
      <w:r>
        <w:rPr>
          <w:rFonts w:ascii="Calibri" w:hAnsi="Calibri" w:eastAsia="Calibri" w:cs="Calibri"/>
          <w:b w:val="0"/>
          <w:color w:val="222222"/>
          <w:sz w:val="24"/>
          <w:szCs w:val="24"/>
          <w:rtl w:val="0"/>
        </w:rPr>
        <w:t xml:space="preserve">Assert Array Equals : </w:t>
      </w:r>
    </w:p>
    <w:p>
      <w:pPr>
        <w:shd w:val="clear" w:fill="FFFFFF"/>
        <w:spacing w:before="280" w:after="280" w:line="240" w:lineRule="auto"/>
        <w:ind w:left="1080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  <w:rtl w:val="0"/>
        </w:rPr>
        <w:t xml:space="preserve">        </w:t>
      </w:r>
      <w:r>
        <w:rPr>
          <w:b/>
          <w:color w:val="222222"/>
          <w:sz w:val="24"/>
          <w:szCs w:val="24"/>
          <w:rtl w:val="0"/>
        </w:rPr>
        <w:tab/>
      </w:r>
      <w:r>
        <w:rPr>
          <w:b w:val="0"/>
          <w:color w:val="222222"/>
          <w:sz w:val="24"/>
          <w:szCs w:val="24"/>
          <w:rtl w:val="0"/>
        </w:rPr>
        <w:t>assertArrayEquals(expected, actual)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14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color w:val="222222"/>
          <w:sz w:val="24"/>
          <w:szCs w:val="24"/>
          <w:rtl w:val="0"/>
        </w:rPr>
        <w:t>The a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bove method must be used if the arrays have the same length for each valid value for 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i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as shown below:</w:t>
      </w:r>
    </w:p>
    <w:p>
      <w:pPr>
        <w:shd w:val="clear" w:fill="FFFFFF"/>
        <w:spacing w:before="280" w:after="280" w:line="240" w:lineRule="auto"/>
        <w:ind w:left="1875" w:firstLine="285"/>
        <w:rPr>
          <w:b/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assertEquals(expected[i],actual[i])</w:t>
      </w:r>
    </w:p>
    <w:p>
      <w:pPr>
        <w:shd w:val="clear" w:fill="FFFFFF"/>
        <w:spacing w:before="280" w:after="280" w:line="240" w:lineRule="auto"/>
        <w:ind w:left="1875" w:firstLine="285"/>
        <w:rPr>
          <w:b/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assertArrayEquals(expected[i],actual[i])</w:t>
      </w:r>
    </w:p>
    <w:p>
      <w:pPr>
        <w:pStyle w:val="4"/>
        <w:numPr>
          <w:ilvl w:val="1"/>
          <w:numId w:val="32"/>
        </w:numPr>
        <w:shd w:val="clear" w:fill="FFFFFF"/>
        <w:spacing w:before="280" w:after="280"/>
        <w:ind w:left="1440" w:hanging="360"/>
        <w:rPr>
          <w:rFonts w:ascii="Calibri" w:hAnsi="Calibri" w:eastAsia="Calibri" w:cs="Calibri"/>
          <w:b w:val="0"/>
          <w:color w:val="222222"/>
          <w:sz w:val="24"/>
          <w:szCs w:val="24"/>
        </w:rPr>
      </w:pPr>
      <w:r>
        <w:rPr>
          <w:rFonts w:ascii="Calibri" w:hAnsi="Calibri" w:eastAsia="Calibri" w:cs="Calibri"/>
          <w:b w:val="0"/>
          <w:color w:val="222222"/>
          <w:sz w:val="24"/>
          <w:szCs w:val="24"/>
          <w:rtl w:val="0"/>
        </w:rPr>
        <w:t>Fail Message: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14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If you want to throw any assertion error, you have fail() that always results in a fail verdict.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280" w:after="280" w:line="240" w:lineRule="auto"/>
        <w:ind w:left="2160" w:right="0" w:hanging="72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Fail(message);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144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You can have the assertion method with an additional </w:t>
      </w:r>
      <w:r>
        <w:rPr>
          <w:color w:val="222222"/>
          <w:sz w:val="24"/>
          <w:szCs w:val="24"/>
          <w:rtl w:val="0"/>
        </w:rPr>
        <w:t>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tring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parameter as the first parameter. This string will be appended in the failure message if the assertion fails. E.g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.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fail( message )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can be written as:</w:t>
      </w:r>
    </w:p>
    <w:p>
      <w:pPr>
        <w:shd w:val="clear" w:fill="FFFFFF"/>
        <w:spacing w:before="280" w:after="280" w:line="240" w:lineRule="auto"/>
        <w:ind w:left="1440" w:firstLine="720"/>
        <w:rPr>
          <w:b w:val="0"/>
          <w:color w:val="222222"/>
          <w:sz w:val="24"/>
          <w:szCs w:val="24"/>
        </w:rPr>
      </w:pPr>
      <w:r>
        <w:rPr>
          <w:b w:val="0"/>
          <w:color w:val="222222"/>
          <w:sz w:val="24"/>
          <w:szCs w:val="24"/>
          <w:rtl w:val="0"/>
        </w:rPr>
        <w:t>assertEquals (</w:t>
      </w:r>
      <w:r>
        <w:rPr>
          <w:color w:val="222222"/>
          <w:sz w:val="24"/>
          <w:szCs w:val="24"/>
          <w:rtl w:val="0"/>
        </w:rPr>
        <w:t>message,</w:t>
      </w:r>
      <w:r>
        <w:rPr>
          <w:b w:val="0"/>
          <w:color w:val="222222"/>
          <w:sz w:val="24"/>
          <w:szCs w:val="24"/>
          <w:rtl w:val="0"/>
        </w:rPr>
        <w:t xml:space="preserve"> expected, actual)</w:t>
      </w:r>
    </w:p>
    <w:p>
      <w:pPr>
        <w:shd w:val="clear" w:fill="FFFFFF"/>
        <w:spacing w:before="280" w:after="280" w:line="240" w:lineRule="auto"/>
        <w:ind w:left="1440" w:firstLine="720"/>
        <w:rPr>
          <w:color w:val="222222"/>
          <w:sz w:val="24"/>
          <w:szCs w:val="24"/>
        </w:rPr>
      </w:pPr>
    </w:p>
    <w:p>
      <w:pPr>
        <w:pStyle w:val="3"/>
        <w:numPr>
          <w:ilvl w:val="0"/>
          <w:numId w:val="32"/>
        </w:numPr>
        <w:shd w:val="clear" w:fill="FFFFFF"/>
        <w:spacing w:before="280" w:after="280"/>
        <w:ind w:left="720" w:hanging="360"/>
        <w:rPr>
          <w:rFonts w:ascii="Calibri" w:hAnsi="Calibri" w:eastAsia="Calibri" w:cs="Calibri"/>
          <w:color w:val="222222"/>
          <w:sz w:val="24"/>
          <w:szCs w:val="24"/>
        </w:rPr>
      </w:pPr>
      <w:r>
        <w:rPr>
          <w:rFonts w:ascii="Calibri" w:hAnsi="Calibri" w:eastAsia="Calibri" w:cs="Calibri"/>
          <w:color w:val="222222"/>
          <w:sz w:val="24"/>
          <w:szCs w:val="24"/>
          <w:rtl w:val="0"/>
        </w:rPr>
        <w:t>JUnit assertEquals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     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assertEquals(a , b)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which relies on the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equals()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method of the Object class.</w:t>
      </w:r>
    </w:p>
    <w:p>
      <w:pPr>
        <w:keepNext w:val="0"/>
        <w:keepLines w:val="0"/>
        <w:widowControl/>
        <w:numPr>
          <w:ilvl w:val="0"/>
          <w:numId w:val="3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If a and b are primitives such as byte, int, </w:t>
      </w:r>
      <w:r>
        <w:rPr>
          <w:color w:val="222222"/>
          <w:sz w:val="24"/>
          <w:szCs w:val="24"/>
          <w:rtl w:val="0"/>
        </w:rPr>
        <w:t>Boolean,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etc. then the following will be done for assertEquals (</w:t>
      </w:r>
      <w:r>
        <w:rPr>
          <w:color w:val="222222"/>
          <w:sz w:val="24"/>
          <w:szCs w:val="24"/>
          <w:rtl w:val="0"/>
        </w:rPr>
        <w:t>a,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b):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105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a and b will be converted to their equivalent wrapper object type (</w:t>
      </w:r>
      <w:r>
        <w:rPr>
          <w:color w:val="222222"/>
          <w:sz w:val="24"/>
          <w:szCs w:val="24"/>
          <w:rtl w:val="0"/>
        </w:rPr>
        <w:t>Byte,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Integer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,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Boolean, etc.), and then a. equals( b ) will be evaluated.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105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For Example: Consider that the below-mentioned strings hav</w:t>
      </w:r>
      <w:r>
        <w:rPr>
          <w:color w:val="222222"/>
          <w:sz w:val="24"/>
          <w:szCs w:val="24"/>
          <w:rtl w:val="0"/>
        </w:rPr>
        <w:t>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the same values, let's test it using assertTrue</w:t>
      </w:r>
      <w:r>
        <w:rPr>
          <w:color w:val="222222"/>
          <w:sz w:val="24"/>
          <w:szCs w:val="24"/>
          <w:rtl w:val="0"/>
        </w:rPr>
        <w:t>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5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String obj1="Junit";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5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String obj2="Junit";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5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assertEquals (obj1 , obj2);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330" w:right="0" w:firstLine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color w:val="222222"/>
          <w:sz w:val="24"/>
          <w:szCs w:val="24"/>
          <w:rtl w:val="0"/>
        </w:rPr>
        <w:t>The above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assert statement will return true as obj1.equals(obj2) returns true.</w:t>
      </w:r>
    </w:p>
    <w:p>
      <w:pPr>
        <w:pStyle w:val="3"/>
        <w:numPr>
          <w:ilvl w:val="0"/>
          <w:numId w:val="34"/>
        </w:numPr>
        <w:shd w:val="clear" w:fill="FFFFFF"/>
        <w:spacing w:before="280" w:after="280"/>
        <w:ind w:left="1080" w:hanging="360"/>
        <w:rPr>
          <w:rFonts w:ascii="Calibri" w:hAnsi="Calibri" w:eastAsia="Calibri" w:cs="Calibri"/>
          <w:b w:val="0"/>
          <w:color w:val="222222"/>
          <w:sz w:val="24"/>
          <w:szCs w:val="24"/>
        </w:rPr>
      </w:pPr>
      <w:r>
        <w:rPr>
          <w:rFonts w:ascii="Calibri" w:hAnsi="Calibri" w:eastAsia="Calibri" w:cs="Calibri"/>
          <w:b w:val="0"/>
          <w:color w:val="222222"/>
          <w:sz w:val="24"/>
          <w:szCs w:val="24"/>
          <w:rtl w:val="0"/>
        </w:rPr>
        <w:t>Floating point assertions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1080" w:right="0" w:firstLine="15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When you want to compare the </w:t>
      </w:r>
      <w:r>
        <w:rPr>
          <w:color w:val="222222"/>
          <w:sz w:val="24"/>
          <w:szCs w:val="24"/>
          <w:rtl w:val="0"/>
        </w:rPr>
        <w:t>floating-point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types (e.g. 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double 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or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float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), you need an additional required parameter 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delta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 to avoid problems with round-off errors while doing floating point comparisons.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360" w:right="0" w:firstLine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The assertion evaluates as given below:</w:t>
      </w:r>
    </w:p>
    <w:p>
      <w:pPr>
        <w:keepNext w:val="0"/>
        <w:keepLines w:val="0"/>
        <w:widowControl/>
        <w:numPr>
          <w:ilvl w:val="1"/>
          <w:numId w:val="3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280" w:after="280" w:line="240" w:lineRule="auto"/>
        <w:ind w:left="180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Math .abs( expected – actual ) &lt;= delta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                     For example: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 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 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assertEquals( aDoubleValue, anotherDoubleValue, 0.001 )</w:t>
      </w: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Steps 4.2.2:</w:t>
      </w:r>
      <w:r>
        <w:rPr>
          <w:sz w:val="24"/>
          <w:szCs w:val="24"/>
          <w:rtl w:val="0"/>
        </w:rPr>
        <w:t xml:space="preserve"> Writing code for Assertions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44" w:line="240" w:lineRule="auto"/>
        <w:ind w:left="1098" w:right="48" w:firstLine="0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Let's use some of the above-mentioned methods in an example. Create a java class file named 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TestAssertions.java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 in</w:t>
      </w:r>
      <w:r>
        <w:rPr>
          <w:sz w:val="24"/>
          <w:szCs w:val="24"/>
          <w:rtl w:val="0"/>
        </w:rPr>
        <w:t xml:space="preserve"> /home/ubuntu/Desktop/JUNIT_WORKSPACE/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import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org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junit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Test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import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static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org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junit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Assert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.*;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class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TestAssertions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6666"/>
          <w:sz w:val="22"/>
          <w:szCs w:val="22"/>
          <w:u w:val="none"/>
          <w:shd w:val="clear" w:fill="auto"/>
          <w:vertAlign w:val="baseline"/>
          <w:rtl w:val="0"/>
        </w:rPr>
        <w:t>@Test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void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testAssertions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//test data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str1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new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"abc"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str2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new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"abc"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str3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null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str4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"abc"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str5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"abc"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val1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6666"/>
          <w:sz w:val="22"/>
          <w:szCs w:val="22"/>
          <w:u w:val="none"/>
          <w:shd w:val="clear" w:fill="auto"/>
          <w:vertAlign w:val="baseline"/>
          <w:rtl w:val="0"/>
        </w:rPr>
        <w:t>5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int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val2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6666"/>
          <w:sz w:val="22"/>
          <w:szCs w:val="22"/>
          <w:u w:val="none"/>
          <w:shd w:val="clear" w:fill="auto"/>
          <w:vertAlign w:val="baseline"/>
          <w:rtl w:val="0"/>
        </w:rPr>
        <w:t>6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[]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expectedArray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{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"one"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"two"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"three"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};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[]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resultArray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{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"one"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"two"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8800"/>
          <w:sz w:val="22"/>
          <w:szCs w:val="22"/>
          <w:u w:val="none"/>
          <w:shd w:val="clear" w:fill="auto"/>
          <w:vertAlign w:val="baseline"/>
          <w:rtl w:val="0"/>
        </w:rPr>
        <w:t>"three"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};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//Check that two objects are equal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assertEquals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str1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str2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//Check that a condition is true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assertTrue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val1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&lt;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val2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//Check that a condition is false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assertFalse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val1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&gt;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val2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//Check that an object isn't null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assertNotNull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str1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//Check that an object is null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assertNull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str3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//Check if two object references point to the same object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assertSame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str4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str5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//Check if two object references not point to the same object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assertNotSame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str1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str3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880000"/>
          <w:sz w:val="22"/>
          <w:szCs w:val="22"/>
          <w:u w:val="none"/>
          <w:shd w:val="clear" w:fill="auto"/>
          <w:vertAlign w:val="baseline"/>
          <w:rtl w:val="0"/>
        </w:rPr>
        <w:t>//Check whether two arrays are equal to each other.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assertArrayEquals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expectedArray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,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resultArray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44" w:line="240" w:lineRule="auto"/>
        <w:ind w:left="1146" w:right="48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44" w:line="240" w:lineRule="auto"/>
        <w:ind w:left="1146" w:right="48" w:firstLine="0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Next, create a java class file named 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TestRunner.java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 in </w:t>
      </w:r>
      <w:r>
        <w:rPr>
          <w:sz w:val="24"/>
          <w:szCs w:val="24"/>
          <w:rtl w:val="0"/>
        </w:rPr>
        <w:t>/home/ubuntu/Desktop/JUNIT_WORKSPACE/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to execute the test case(s).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import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org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junit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runner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JUnitCore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import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org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junit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runner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Result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import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org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junit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runner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notification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Failure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class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TestRunner2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public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static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void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main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[]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args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Result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result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=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JUnitCore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runClasses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TestAssertions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class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for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Failure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failure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: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result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getFailures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())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{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System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out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println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failure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toString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());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ab/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0066"/>
          <w:sz w:val="22"/>
          <w:szCs w:val="22"/>
          <w:u w:val="none"/>
          <w:shd w:val="clear" w:fill="auto"/>
          <w:vertAlign w:val="baseline"/>
          <w:rtl w:val="0"/>
        </w:rPr>
        <w:t>System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88"/>
          <w:sz w:val="22"/>
          <w:szCs w:val="22"/>
          <w:u w:val="none"/>
          <w:shd w:val="clear" w:fill="auto"/>
          <w:vertAlign w:val="baseline"/>
          <w:rtl w:val="0"/>
        </w:rPr>
        <w:t>out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println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result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.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wasSuccessful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());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}</w:t>
      </w:r>
    </w:p>
    <w:p>
      <w:pPr>
        <w:keepNext w:val="0"/>
        <w:keepLines w:val="0"/>
        <w:widowControl/>
        <w:pBdr>
          <w:top w:val="single" w:color="888888" w:sz="6" w:space="0"/>
          <w:left w:val="single" w:color="888888" w:sz="6" w:space="0"/>
          <w:bottom w:val="single" w:color="888888" w:sz="6" w:space="0"/>
          <w:right w:val="single" w:color="888888" w:sz="6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98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666600"/>
          <w:sz w:val="22"/>
          <w:szCs w:val="22"/>
          <w:u w:val="none"/>
          <w:shd w:val="clear" w:fill="auto"/>
          <w:vertAlign w:val="baseline"/>
          <w:rtl w:val="0"/>
        </w:rPr>
        <w:t>}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44" w:line="240" w:lineRule="auto"/>
        <w:ind w:left="48" w:right="48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               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44" w:line="240" w:lineRule="auto"/>
        <w:ind w:left="48" w:right="48" w:firstLine="0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Compile the Test </w:t>
      </w:r>
      <w:r>
        <w:rPr>
          <w:sz w:val="24"/>
          <w:szCs w:val="24"/>
          <w:rtl w:val="0"/>
        </w:rPr>
        <w:t>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ase and Test Runner classes using javac.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      </w:t>
      </w:r>
      <w:r>
        <w:rPr>
          <w:sz w:val="24"/>
          <w:szCs w:val="24"/>
          <w:rtl w:val="0"/>
        </w:rPr>
        <w:t>/home/ubuntu/Desktop/JUNIT_WORKSPACE/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&gt;javac TestAssertions.java TestRunner.java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   Now run the Runner, which will run the test case defined in the provided Test Cas</w:t>
      </w:r>
      <w:r>
        <w:rPr>
          <w:sz w:val="24"/>
          <w:szCs w:val="24"/>
          <w:rtl w:val="0"/>
        </w:rPr>
        <w:t xml:space="preserve">e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Class.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                  </w:t>
      </w:r>
      <w:r>
        <w:rPr>
          <w:sz w:val="24"/>
          <w:szCs w:val="24"/>
          <w:rtl w:val="0"/>
        </w:rPr>
        <w:t>/home/ubuntu/Desktop/JUNIT_WORKSPACE/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&gt;java TestRunner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44" w:line="240" w:lineRule="auto"/>
        <w:ind w:left="48" w:right="48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                  Verify the output.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                    true</w:t>
      </w:r>
    </w:p>
    <w:p>
      <w:pPr>
        <w:rPr>
          <w:sz w:val="24"/>
          <w:szCs w:val="24"/>
        </w:rPr>
      </w:pPr>
    </w:p>
    <w:p>
      <w:pPr>
        <w:rPr>
          <w:b/>
          <w:color w:val="000000"/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4.2.3: </w:t>
      </w:r>
      <w:r>
        <w:rPr>
          <w:color w:val="000000"/>
          <w:sz w:val="24"/>
          <w:szCs w:val="24"/>
          <w:rtl w:val="0"/>
        </w:rPr>
        <w:t>Pushing the code to GitHub repositories: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50" name="Rectangle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CAUqqn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51" name="Rectangle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TRLBLWAAAACAEAAA8AAAAAAAAAAQAg&#10;AAAAIgAAAGRycy9kb3ducmV2LnhtbFBLAQIUABQAAAAIAIdO4kBmLeJbSQIAAMUEAAAOAAAAAAAA&#10;AAEAIAAAACUBAABkcnMvZTJvRG9jLnhtbFBLBQYAAAAABgAGAFkBAADg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52" name="Rectangle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ANq0uE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53" name="Rectangle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Dr1AN4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54" name="Rectangle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mqFp4E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4.3 Disabling Tests</w:t>
      </w:r>
    </w:p>
    <w:p>
      <w:pPr>
        <w:rPr>
          <w:rFonts w:ascii="Calibri" w:hAnsi="Calibri" w:eastAsia="Calibri" w:cs="Calibri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9FQCfSAAAAAwEAAA8AAAAAAAAAAQAgAAAA&#10;IgAAAGRycy9kb3ducmV2LnhtbFBLAQIUABQAAAAIAIdO4kA15jndSgIAAKcEAAAOAAAAAAAAAAEA&#10;IAAAACEBAABkcnMvZTJvRG9jLnhtbFBLBQYAAAAABgAGAFkBAADdBQAAAAA=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3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" w:line="240" w:lineRule="auto"/>
        <w:ind w:left="408" w:right="48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disable a test method</w:t>
      </w:r>
    </w:p>
    <w:p>
      <w:pPr>
        <w:keepNext w:val="0"/>
        <w:keepLines w:val="0"/>
        <w:widowControl/>
        <w:numPr>
          <w:ilvl w:val="0"/>
          <w:numId w:val="3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" w:line="240" w:lineRule="auto"/>
        <w:ind w:left="408" w:right="48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Example of @ignore annotation</w:t>
      </w:r>
    </w:p>
    <w:p>
      <w:pPr>
        <w:keepNext w:val="0"/>
        <w:keepLines w:val="0"/>
        <w:widowControl/>
        <w:numPr>
          <w:ilvl w:val="0"/>
          <w:numId w:val="3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" w:line="240" w:lineRule="auto"/>
        <w:ind w:left="408" w:right="48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use @ignore annotation</w:t>
      </w:r>
    </w:p>
    <w:p>
      <w:pPr>
        <w:rPr>
          <w:color w:val="000000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color w:val="000000"/>
          <w:sz w:val="24"/>
          <w:szCs w:val="24"/>
          <w:rtl w:val="0"/>
        </w:rPr>
        <w:t>This guide has two sub-sections, namely</w:t>
      </w:r>
      <w:r>
        <w:rPr>
          <w:sz w:val="24"/>
          <w:szCs w:val="24"/>
          <w:rtl w:val="0"/>
        </w:rPr>
        <w:t>:</w:t>
      </w:r>
    </w:p>
    <w:p>
      <w:pPr>
        <w:keepNext w:val="0"/>
        <w:keepLines w:val="0"/>
        <w:widowControl/>
        <w:numPr>
          <w:ilvl w:val="2"/>
          <w:numId w:val="3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code to demonstrate @ignore annotation</w:t>
      </w:r>
    </w:p>
    <w:p>
      <w:pPr>
        <w:keepNext w:val="0"/>
        <w:keepLines w:val="0"/>
        <w:widowControl/>
        <w:numPr>
          <w:ilvl w:val="2"/>
          <w:numId w:val="3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your GitHub repositories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" w:line="240" w:lineRule="auto"/>
        <w:ind w:left="48" w:right="48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" w:line="240" w:lineRule="auto"/>
        <w:ind w:left="48" w:right="48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Step 4.3.1: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sz w:val="24"/>
          <w:szCs w:val="24"/>
          <w:rtl w:val="0"/>
        </w:rPr>
        <w:t>Writing code to demonstrate @ignore annotation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" w:line="240" w:lineRule="auto"/>
        <w:ind w:left="48" w:right="48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Sometimes our code is not completely ready while running a test case. As a result, the test case fails. The 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@Ignore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 annotation helps in this scenario.</w:t>
      </w:r>
    </w:p>
    <w:p>
      <w:pPr>
        <w:keepNext w:val="0"/>
        <w:keepLines w:val="0"/>
        <w:widowControl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" w:line="240" w:lineRule="auto"/>
        <w:ind w:left="768" w:right="48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 test method annotated with @Ignore will not be executed.</w:t>
      </w:r>
    </w:p>
    <w:p>
      <w:pPr>
        <w:keepNext w:val="0"/>
        <w:keepLines w:val="0"/>
        <w:widowControl/>
        <w:numPr>
          <w:ilvl w:val="0"/>
          <w:numId w:val="3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44" w:line="240" w:lineRule="auto"/>
        <w:ind w:left="768" w:right="48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If a test class is annotated with @Ignore, then none of its test methods will be executed.</w:t>
      </w:r>
    </w:p>
    <w:p>
      <w:pPr>
        <w:shd w:val="clear" w:fill="FFFFFF"/>
        <w:spacing w:before="280" w:after="280"/>
        <w:jc w:val="both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  <w:rtl w:val="0"/>
        </w:rPr>
        <w:t>Junit Test Example - Ignore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We can use @Ignore annotation to ignore a test or a group of tests.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Let's understand it using simple examples and in the scenarios given below:</w:t>
      </w:r>
    </w:p>
    <w:p>
      <w:pPr>
        <w:numPr>
          <w:ilvl w:val="0"/>
          <w:numId w:val="39"/>
        </w:numPr>
        <w:shd w:val="clear" w:fill="FFFFFF"/>
        <w:spacing w:before="280" w:after="0" w:line="240" w:lineRule="auto"/>
        <w:ind w:left="720" w:hanging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Creating a simple test class without ignoring a test</w:t>
      </w:r>
    </w:p>
    <w:p>
      <w:pPr>
        <w:numPr>
          <w:ilvl w:val="0"/>
          <w:numId w:val="39"/>
        </w:numPr>
        <w:shd w:val="clear" w:fill="FFFFFF"/>
        <w:spacing w:before="0" w:after="0" w:line="240" w:lineRule="auto"/>
        <w:ind w:left="720" w:hanging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Ignore a test method using @Ignore annotation</w:t>
      </w:r>
    </w:p>
    <w:p>
      <w:pPr>
        <w:numPr>
          <w:ilvl w:val="0"/>
          <w:numId w:val="39"/>
        </w:numPr>
        <w:shd w:val="clear" w:fill="FFFFFF"/>
        <w:spacing w:before="0" w:after="0" w:line="240" w:lineRule="auto"/>
        <w:ind w:left="720" w:hanging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Ignore a test method using @Ignore annotation with proper reason</w:t>
      </w:r>
    </w:p>
    <w:p>
      <w:pPr>
        <w:numPr>
          <w:ilvl w:val="0"/>
          <w:numId w:val="39"/>
        </w:numPr>
        <w:shd w:val="clear" w:fill="FFFFFF"/>
        <w:spacing w:before="0" w:after="280" w:line="240" w:lineRule="auto"/>
        <w:ind w:left="720" w:hanging="36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Ignore all test methods using @Ignore annotation</w:t>
      </w:r>
    </w:p>
    <w:p>
      <w:pPr>
        <w:pStyle w:val="3"/>
        <w:shd w:val="clear" w:fill="FFFFFF"/>
        <w:spacing w:before="280" w:after="280"/>
        <w:jc w:val="both"/>
        <w:rPr>
          <w:rFonts w:ascii="Calibri" w:hAnsi="Calibri" w:eastAsia="Calibri" w:cs="Calibri"/>
          <w:color w:val="222222"/>
          <w:sz w:val="24"/>
          <w:szCs w:val="24"/>
        </w:rPr>
      </w:pPr>
      <w:r>
        <w:rPr>
          <w:rFonts w:ascii="Calibri" w:hAnsi="Calibri" w:eastAsia="Calibri" w:cs="Calibri"/>
          <w:color w:val="222222"/>
          <w:sz w:val="24"/>
          <w:szCs w:val="24"/>
          <w:rtl w:val="0"/>
        </w:rPr>
        <w:t>Creating a simple test class with ignoring a test method using @Ignore annotation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Let's write a program to disable a test. For this, you need to use @Ignore in the method you want to skip.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Let's do it for testJUnitMessage() of JunitTestExample.java</w:t>
      </w:r>
    </w:p>
    <w:p>
      <w:pPr>
        <w:shd w:val="clear" w:fill="FFFFFF"/>
        <w:spacing w:before="280" w:after="280" w:line="240" w:lineRule="auto"/>
        <w:jc w:val="both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  <w:rtl w:val="0"/>
        </w:rPr>
        <w:t xml:space="preserve">JunitTestExample.java 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>package SSS.junit;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ab/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import static org.junit.Assert.assertEquals;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import org.junit.Ignore;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import org.junit.Test;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public class JunitDemoExample {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public String message = "Welcome";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JUnitMessage junitMsg = new JUnitMessage(message);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@Ignore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@Test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public void testJUnitMessage() {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    System.out.println("Junit Message is printing ");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    assertEquals(message, junitMsg.printMessage());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}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@Test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public void testJUnitHiMessage() {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    message="Hi!" +message;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    System.out.println("Junit Hi Message is printing ");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    assertEquals(message, junitMsg.printHiMessage());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 xml:space="preserve">    }</w:t>
      </w:r>
      <w:r>
        <w:rPr>
          <w:color w:val="222222"/>
          <w:sz w:val="24"/>
          <w:szCs w:val="24"/>
          <w:rtl w:val="0"/>
        </w:rPr>
        <w:tab/>
      </w:r>
      <w:r>
        <w:rPr>
          <w:color w:val="222222"/>
          <w:sz w:val="24"/>
          <w:szCs w:val="24"/>
          <w:rtl w:val="0"/>
        </w:rPr>
        <w:tab/>
      </w:r>
    </w:p>
    <w:p>
      <w:pPr>
        <w:shd w:val="clear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}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  <w:rtl w:val="0"/>
        </w:rPr>
        <w:t>Output: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Let's execute and verify the output of the above example.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  <w:rtl w:val="0"/>
        </w:rPr>
        <w:t>Print statement on console: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Junit Hi Message is printing</w:t>
      </w:r>
    </w:p>
    <w:p>
      <w:pPr>
        <w:shd w:val="clear" w:fill="FFFFFF"/>
        <w:spacing w:before="280" w:after="280" w:line="240" w:lineRule="auto"/>
        <w:jc w:val="both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  <w:rtl w:val="0"/>
        </w:rPr>
        <w:t>Hi!Welcome</w:t>
      </w:r>
    </w:p>
    <w:p>
      <w:pPr>
        <w:shd w:val="clear" w:fill="FFFFFF"/>
        <w:spacing w:before="280" w:after="280" w:line="240" w:lineRule="auto"/>
        <w:jc w:val="both"/>
        <w:rPr>
          <w:color w:val="222222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4.3.2: </w:t>
      </w:r>
      <w:r>
        <w:rPr>
          <w:color w:val="000000"/>
          <w:sz w:val="24"/>
          <w:szCs w:val="24"/>
          <w:rtl w:val="0"/>
        </w:rPr>
        <w:t>Pushing the code to GitHub repositories: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56" name="Rectangle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F1iIw0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57" name="Rectangle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TRLBLWAAAACAEAAA8AAAAAAAAAAQAg&#10;AAAAIgAAAGRycy9kb3ducmV2LnhtbFBLAQIUABQAAAAIAIdO4kDxJ8A/SQIAAMUEAAAOAAAAAAAA&#10;AAEAIAAAACUBAABkcnMvZTJvRG9jLnhtbFBLBQYAAAAABgAGAFkBAADg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58" name="Rectangle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tLQtKE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59" name="Rectangle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BSy2XU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>git push -u origin master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4.4 A</w:t>
      </w:r>
      <w:r>
        <w:rPr>
          <w:sz w:val="72"/>
          <w:szCs w:val="72"/>
          <w:rtl w:val="0"/>
        </w:rPr>
        <w:t>ssumptions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/RUAn0gAAAAMBAAAPAAAAAAAAAAEAIAAA&#10;ACIAAABkcnMvZG93bnJldi54bWxQSwECFAAUAAAACACHTuJAqzaGDEsCAACnBAAADgAAAAAAAAAB&#10;ACAAAAAhAQAAZHJzL2Uyb0RvYy54bWxQSwUGAAAAAAYABgBZAQAA3gUAAAAA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4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sz w:val="24"/>
          <w:szCs w:val="24"/>
          <w:rtl w:val="0"/>
        </w:rPr>
        <w:t>To i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mport the Junit assumptions and its types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has mainly three sub-sections, namely:</w:t>
      </w:r>
    </w:p>
    <w:p>
      <w:pPr>
        <w:keepNext w:val="0"/>
        <w:keepLines w:val="0"/>
        <w:widowControl/>
        <w:numPr>
          <w:ilvl w:val="2"/>
          <w:numId w:val="4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Importing a Junit Assumption</w:t>
      </w:r>
    </w:p>
    <w:p>
      <w:pPr>
        <w:keepNext w:val="0"/>
        <w:keepLines w:val="0"/>
        <w:widowControl/>
        <w:numPr>
          <w:ilvl w:val="2"/>
          <w:numId w:val="4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the types of Assumptions</w:t>
      </w:r>
    </w:p>
    <w:p>
      <w:pPr>
        <w:keepNext w:val="0"/>
        <w:keepLines w:val="0"/>
        <w:widowControl/>
        <w:numPr>
          <w:ilvl w:val="2"/>
          <w:numId w:val="4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GitHub repositories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36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Steps 4.4.1: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Importing a Junit Assumption</w:t>
      </w:r>
    </w:p>
    <w:p>
      <w:pPr>
        <w:numPr>
          <w:ilvl w:val="0"/>
          <w:numId w:val="42"/>
        </w:numPr>
        <w:ind w:left="720" w:hanging="360"/>
        <w:rPr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  <w:rtl w:val="0"/>
        </w:rPr>
        <w:t xml:space="preserve">JUnit Assumptions class provides a useful collection of assumption methods. To import </w:t>
      </w:r>
      <w:r>
        <w:rPr>
          <w:sz w:val="24"/>
          <w:szCs w:val="24"/>
          <w:highlight w:val="white"/>
          <w:rtl w:val="0"/>
        </w:rPr>
        <w:t>them in</w:t>
      </w:r>
      <w:r>
        <w:rPr>
          <w:color w:val="000000"/>
          <w:sz w:val="24"/>
          <w:szCs w:val="24"/>
          <w:highlight w:val="white"/>
          <w:rtl w:val="0"/>
        </w:rPr>
        <w:t xml:space="preserve"> our test class</w:t>
      </w:r>
      <w:r>
        <w:rPr>
          <w:sz w:val="24"/>
          <w:szCs w:val="24"/>
          <w:highlight w:val="white"/>
          <w:rtl w:val="0"/>
        </w:rPr>
        <w:t xml:space="preserve">, </w:t>
      </w:r>
      <w:r>
        <w:rPr>
          <w:color w:val="000000"/>
          <w:sz w:val="24"/>
          <w:szCs w:val="24"/>
          <w:highlight w:val="white"/>
          <w:rtl w:val="0"/>
        </w:rPr>
        <w:t xml:space="preserve">write </w:t>
      </w:r>
      <w:r>
        <w:rPr>
          <w:sz w:val="24"/>
          <w:szCs w:val="24"/>
          <w:highlight w:val="white"/>
          <w:rtl w:val="0"/>
        </w:rPr>
        <w:t>the commands given below.</w:t>
      </w:r>
    </w:p>
    <w:p>
      <w:pPr>
        <w:spacing w:after="0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  <w:rtl w:val="0"/>
        </w:rPr>
        <w:t>import static org.junit.jupiter.api.Assumptions.*;</w:t>
      </w:r>
    </w:p>
    <w:p>
      <w:pPr>
        <w:spacing w:after="0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  <w:rtl w:val="0"/>
        </w:rPr>
        <w:t>import static org.junit.Assume.assumeTrue;</w:t>
      </w:r>
    </w:p>
    <w:p>
      <w:pPr>
        <w:spacing w:after="0"/>
        <w:ind w:left="720"/>
        <w:rPr>
          <w:color w:val="000000"/>
          <w:sz w:val="24"/>
          <w:szCs w:val="24"/>
          <w:highlight w:val="whit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Steps 4.4.2: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the types of Assumptions</w:t>
      </w:r>
    </w:p>
    <w:p>
      <w:pPr>
        <w:spacing w:after="0"/>
        <w:rPr>
          <w:b/>
          <w:color w:val="000000"/>
          <w:sz w:val="24"/>
          <w:szCs w:val="24"/>
          <w:highlight w:val="white"/>
        </w:rPr>
      </w:pPr>
    </w:p>
    <w:p>
      <w:pPr>
        <w:keepNext w:val="0"/>
        <w:keepLines w:val="0"/>
        <w:widowControl/>
        <w:numPr>
          <w:ilvl w:val="0"/>
          <w:numId w:val="4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single"/>
          <w:vertAlign w:val="baseline"/>
          <w:rtl w:val="0"/>
        </w:rPr>
        <w:t>assumeTrue()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8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We can use assumeTrue() to skip the test if the input number is negative. Below is the updated code:</w:t>
      </w:r>
    </w:p>
    <w:p>
      <w:pPr>
        <w:spacing w:after="0"/>
        <w:rPr>
          <w:color w:val="000000"/>
          <w:highlight w:val="white"/>
        </w:rPr>
      </w:pPr>
    </w:p>
    <w:p>
      <w:pPr>
        <w:spacing w:after="0"/>
        <w:ind w:left="720" w:firstLine="360"/>
        <w:rPr>
          <w:color w:val="000000"/>
          <w:highlight w:val="white"/>
        </w:rPr>
      </w:pPr>
      <w:r>
        <w:drawing>
          <wp:inline distT="0" distB="0" distL="0" distR="0">
            <wp:extent cx="4514850" cy="1571625"/>
            <wp:effectExtent l="0" t="0" r="6350" b="3175"/>
            <wp:docPr id="6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519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/>
        <w:rPr>
          <w:color w:val="000000"/>
          <w:highlight w:val="white"/>
        </w:rPr>
      </w:pPr>
    </w:p>
    <w:p>
      <w:pPr>
        <w:numPr>
          <w:ilvl w:val="0"/>
          <w:numId w:val="44"/>
        </w:numPr>
        <w:ind w:left="1440" w:hanging="360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  <w:rtl w:val="0"/>
        </w:rPr>
        <w:t>JUnit will skip when the input number is negative. When we run the test</w:t>
      </w:r>
      <w:r>
        <w:rPr>
          <w:sz w:val="24"/>
          <w:szCs w:val="24"/>
          <w:highlight w:val="white"/>
          <w:rtl w:val="0"/>
        </w:rPr>
        <w:t>, we will get the following output:</w:t>
      </w:r>
    </w:p>
    <w:p>
      <w:pPr>
        <w:rPr>
          <w:color w:val="000000"/>
          <w:highlight w:val="white"/>
        </w:rPr>
      </w:pPr>
      <w:r>
        <w:rPr>
          <w:color w:val="000000"/>
          <w:highlight w:val="white"/>
          <w:rtl w:val="0"/>
        </w:rPr>
        <w:t xml:space="preserve">            </w:t>
      </w:r>
      <w:r>
        <w:rPr>
          <w:color w:val="000000"/>
          <w:highlight w:val="white"/>
          <w:rtl w:val="0"/>
        </w:rPr>
        <w:tab/>
      </w:r>
      <w:r>
        <w:rPr>
          <w:color w:val="000000"/>
          <w:highlight w:val="white"/>
          <w:rtl w:val="0"/>
        </w:rPr>
        <w:t xml:space="preserve">      </w:t>
      </w:r>
      <w:r>
        <w:drawing>
          <wp:inline distT="0" distB="0" distL="0" distR="0">
            <wp:extent cx="5116195" cy="1354455"/>
            <wp:effectExtent l="0" t="0" r="1905" b="4445"/>
            <wp:docPr id="6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84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highlight w:val="white"/>
        </w:rPr>
      </w:pPr>
    </w:p>
    <w:p>
      <w:pPr>
        <w:keepNext w:val="0"/>
        <w:keepLines w:val="0"/>
        <w:widowControl/>
        <w:numPr>
          <w:ilvl w:val="0"/>
          <w:numId w:val="4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assumeFalse()</w:t>
      </w:r>
    </w:p>
    <w:p>
      <w:pPr>
        <w:spacing w:after="0"/>
        <w:rPr>
          <w:b/>
          <w:color w:val="000000"/>
          <w:highlight w:val="white"/>
        </w:rPr>
      </w:pPr>
    </w:p>
    <w:p>
      <w:pPr>
        <w:spacing w:after="0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rtl w:val="0"/>
        </w:rPr>
        <w:t>assumeFalse()</w:t>
      </w:r>
      <w:r>
        <w:rPr>
          <w:color w:val="000000"/>
          <w:sz w:val="24"/>
          <w:szCs w:val="24"/>
          <w:highlight w:val="white"/>
          <w:rtl w:val="0"/>
        </w:rPr>
        <w:t xml:space="preserve"> validates the given assumption to false and if the assumption is false </w:t>
      </w:r>
      <w:r>
        <w:rPr>
          <w:sz w:val="24"/>
          <w:szCs w:val="24"/>
          <w:highlight w:val="white"/>
          <w:rtl w:val="0"/>
        </w:rPr>
        <w:t xml:space="preserve">then the </w:t>
      </w:r>
      <w:r>
        <w:rPr>
          <w:color w:val="000000"/>
          <w:sz w:val="24"/>
          <w:szCs w:val="24"/>
          <w:highlight w:val="white"/>
          <w:rtl w:val="0"/>
        </w:rPr>
        <w:t>test proceeds, otherwise, the test execution is aborted. It works just opposite to </w:t>
      </w:r>
      <w:r>
        <w:rPr>
          <w:color w:val="000000"/>
          <w:sz w:val="24"/>
          <w:szCs w:val="24"/>
          <w:rtl w:val="0"/>
        </w:rPr>
        <w:t>assumeTrue()</w:t>
      </w:r>
      <w:r>
        <w:rPr>
          <w:color w:val="000000"/>
          <w:sz w:val="24"/>
          <w:szCs w:val="24"/>
          <w:highlight w:val="white"/>
          <w:rtl w:val="0"/>
        </w:rPr>
        <w:t>.</w:t>
      </w:r>
    </w:p>
    <w:p>
      <w:pPr>
        <w:spacing w:after="0"/>
        <w:ind w:left="720"/>
        <w:rPr>
          <w:color w:val="000000"/>
          <w:highlight w:val="white"/>
        </w:rPr>
      </w:pPr>
    </w:p>
    <w:p>
      <w:pPr>
        <w:spacing w:after="0"/>
        <w:ind w:left="720" w:firstLine="360"/>
        <w:rPr>
          <w:color w:val="000000"/>
          <w:highlight w:val="white"/>
        </w:rPr>
      </w:pPr>
      <w:r>
        <w:drawing>
          <wp:inline distT="0" distB="0" distL="0" distR="0">
            <wp:extent cx="3923665" cy="1057275"/>
            <wp:effectExtent l="0" t="0" r="635" b="9525"/>
            <wp:docPr id="6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14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720"/>
        <w:rPr>
          <w:color w:val="000000"/>
          <w:highlight w:val="white"/>
        </w:rPr>
      </w:pPr>
    </w:p>
    <w:p>
      <w:pPr>
        <w:spacing w:after="0"/>
        <w:ind w:left="720" w:firstLine="360"/>
        <w:rPr>
          <w:color w:val="000000"/>
          <w:highlight w:val="white"/>
        </w:rPr>
      </w:pPr>
      <w:r>
        <w:drawing>
          <wp:inline distT="0" distB="0" distL="0" distR="0">
            <wp:extent cx="2734945" cy="1914525"/>
            <wp:effectExtent l="0" t="0" r="8255" b="3175"/>
            <wp:docPr id="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33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08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assumingThat()</w:t>
      </w:r>
    </w:p>
    <w:p>
      <w:pPr>
        <w:spacing w:after="0"/>
        <w:rPr>
          <w:b/>
          <w:color w:val="000000"/>
          <w:highlight w:val="white"/>
        </w:rPr>
      </w:pPr>
    </w:p>
    <w:p>
      <w:pPr>
        <w:spacing w:after="0"/>
        <w:ind w:left="108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This method </w:t>
      </w:r>
      <w:r>
        <w:rPr>
          <w:color w:val="000000"/>
          <w:sz w:val="24"/>
          <w:szCs w:val="24"/>
          <w:highlight w:val="white"/>
          <w:rtl w:val="0"/>
        </w:rPr>
        <w:t>executes</w:t>
      </w:r>
      <w:r>
        <w:rPr>
          <w:color w:val="000000"/>
          <w:sz w:val="24"/>
          <w:szCs w:val="24"/>
          <w:rtl w:val="0"/>
        </w:rPr>
        <w:t xml:space="preserve"> the supplied Executable if the assumption is valid. If the assumption is invalid, this method does nothing. We can use this for logging or notifications when our assumptions are valid.</w:t>
      </w:r>
    </w:p>
    <w:p>
      <w:pPr>
        <w:spacing w:after="0"/>
        <w:rPr>
          <w:color w:val="000000"/>
        </w:rPr>
      </w:pPr>
    </w:p>
    <w:p>
      <w:pPr>
        <w:spacing w:after="0"/>
        <w:ind w:left="720" w:firstLine="360"/>
        <w:rPr>
          <w:color w:val="000000"/>
          <w:highlight w:val="white"/>
        </w:rPr>
      </w:pPr>
      <w:r>
        <w:drawing>
          <wp:inline distT="0" distB="0" distL="0" distR="0">
            <wp:extent cx="5610860" cy="895350"/>
            <wp:effectExtent l="0" t="0" r="2540" b="6350"/>
            <wp:docPr id="6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318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color w:val="000000"/>
          <w:highlight w:val="white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4.4.3: </w:t>
      </w:r>
      <w:r>
        <w:rPr>
          <w:color w:val="000000"/>
          <w:sz w:val="24"/>
          <w:szCs w:val="24"/>
          <w:rtl w:val="0"/>
        </w:rPr>
        <w:t>Pushing the code to GitHub repositories: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67" name="Rectangle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pzZ/5U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68" name="Rectangle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TRLBLWAAAACAEAAA8AAAAAAAAAAQAg&#10;AAAAIgAAAGRycy9kb3ducmV2LnhtbFBLAQIUABQAAAAIAIdO4kDipZLySQIAAMUEAAAOAAAAAAAA&#10;AAEAIAAAACUBAABkcnMvZTJvRG9jLnhtbFBLBQYAAAAABgAGAFkBAADg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69" name="Rectangle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AE2toO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70" name="Rectangle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DkTIA0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71" name="Rectangle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Y0eQ9QAAAAEAQAADwAAAAAAAAABACAA&#10;AAAiAAAAZHJzL2Rvd25yZXYueG1sUEsBAhQAFAAAAAgAh07iQAIzyMhKAgAAxQQAAA4AAAAAAAAA&#10;AQAgAAAAIw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/>
    <w:p>
      <w:pPr>
        <w:spacing w:after="0"/>
        <w:rPr>
          <w:color w:val="000000"/>
          <w:highlight w:val="white"/>
        </w:rPr>
      </w:pPr>
    </w:p>
    <w:p>
      <w:pPr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60" name="Rectangle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DWQxV9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/>
    <w:p>
      <w:pPr>
        <w:ind w:left="720"/>
        <w:rPr>
          <w:b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4.5 Test Interfaces and Default Methods</w:t>
      </w:r>
    </w:p>
    <w:p>
      <w:r>
        <w:rPr>
          <w:rtl w:val="0"/>
        </w:rPr>
        <w:t xml:space="preserve">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9FQCfSAAAAAwEAAA8AAAAAAAAAAQAgAAAA&#10;IgAAAGRycy9kb3ducmV2LnhtbFBLAQIUABQAAAAIAIdO4kAwtvQZSgIAAKcEAAAOAAAAAAAAAAEA&#10;IAAAACEBAABkcnMvZTJvRG9jLnhtbFBLBQYAAAAABgAGAFkBAADdBQAAAAA=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4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sz w:val="24"/>
          <w:szCs w:val="24"/>
          <w:rtl w:val="0"/>
        </w:rPr>
        <w:t>To u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nderstand interfaces and default methods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has mainly three sub-sections, namely:</w:t>
      </w:r>
    </w:p>
    <w:p>
      <w:pPr>
        <w:keepNext w:val="0"/>
        <w:keepLines w:val="0"/>
        <w:widowControl/>
        <w:numPr>
          <w:ilvl w:val="2"/>
          <w:numId w:val="4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interfaces and default methods</w:t>
      </w:r>
    </w:p>
    <w:p>
      <w:pPr>
        <w:keepNext w:val="0"/>
        <w:keepLines w:val="0"/>
        <w:widowControl/>
        <w:numPr>
          <w:ilvl w:val="2"/>
          <w:numId w:val="4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TestFactory</w:t>
      </w:r>
    </w:p>
    <w:p>
      <w:pPr>
        <w:keepNext w:val="0"/>
        <w:keepLines w:val="0"/>
        <w:widowControl/>
        <w:numPr>
          <w:ilvl w:val="2"/>
          <w:numId w:val="4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GitHub repositories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4.5.1:</w:t>
      </w:r>
      <w:r>
        <w:rPr>
          <w:sz w:val="24"/>
          <w:szCs w:val="24"/>
          <w:rtl w:val="0"/>
        </w:rPr>
        <w:t xml:space="preserve"> Writing a code to demonstrate interfaces and default methods: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This section will guide you to write code with the annotations given below: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Test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RepeatedTest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ParameterizedTest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TestFactory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TestTemplate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BeforeEach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AfterEach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BeforeAll</w:t>
      </w:r>
    </w:p>
    <w:p>
      <w:pPr>
        <w:keepNext w:val="0"/>
        <w:keepLines w:val="0"/>
        <w:widowControl/>
        <w:numPr>
          <w:ilvl w:val="0"/>
          <w:numId w:val="4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AfterAll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     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     </w:t>
      </w: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4.5.2:</w:t>
      </w:r>
      <w:r>
        <w:rPr>
          <w:sz w:val="24"/>
          <w:szCs w:val="24"/>
          <w:rtl w:val="0"/>
        </w:rPr>
        <w:t xml:space="preserve"> Writing a code to demonstrate TestFactory</w:t>
      </w:r>
    </w:p>
    <w:p>
      <w:pPr>
        <w:ind w:left="720"/>
      </w:pPr>
      <w:r>
        <w:rPr>
          <w:rtl w:val="0"/>
        </w:rPr>
        <w:t xml:space="preserve">       </w:t>
      </w:r>
      <w:r>
        <w:drawing>
          <wp:inline distT="0" distB="0" distL="0" distR="0">
            <wp:extent cx="5207635" cy="3949700"/>
            <wp:effectExtent l="0" t="0" r="12065" b="0"/>
            <wp:docPr id="7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753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</w: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4.5.3: </w:t>
      </w:r>
      <w:r>
        <w:rPr>
          <w:color w:val="000000"/>
          <w:sz w:val="24"/>
          <w:szCs w:val="24"/>
          <w:rtl w:val="0"/>
        </w:rPr>
        <w:t>Pushing the code to GitHub repositories: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80" name="Rectangle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GgUITJHAgAAxQ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82" name="Rectangles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OXtwBFIAgAAxQ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85" name="Rectangle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lJiqiU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86" name="Rectangle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D/HgNW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87" name="Rectangle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AZYUuqSAIAAMU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4.6 Repeat</w:t>
      </w:r>
      <w:r>
        <w:rPr>
          <w:sz w:val="72"/>
          <w:szCs w:val="72"/>
          <w:rtl w:val="0"/>
        </w:rPr>
        <w:t>ing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 xml:space="preserve"> Tests</w:t>
      </w:r>
    </w:p>
    <w:p>
      <w:pPr>
        <w:jc w:val="both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0VAJ9IAAAADAQAADwAAAAAAAAABACAAAAAi&#10;AAAAZHJzL2Rvd25yZXYueG1sUEsBAhQAFAAAAAgAh07iQJZ9FqVJAgAApwQAAA4AAAAAAAAAAQAg&#10;AAAAIQEAAGRycy9lMm9Eb2MueG1sUEsFBgAAAAAGAAYAWQEAANwFAAAAAA==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b/>
          <w:color w:val="000000"/>
          <w:sz w:val="24"/>
          <w:szCs w:val="24"/>
        </w:rPr>
      </w:pPr>
      <w:r>
        <w:rPr>
          <w:sz w:val="24"/>
          <w:szCs w:val="24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4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To understand h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ow the repeated tests are executed using @RepeatedTest annotation</w:t>
      </w:r>
    </w:p>
    <w:p>
      <w:pPr>
        <w:keepNext w:val="0"/>
        <w:keepLines w:val="0"/>
        <w:widowControl/>
        <w:numPr>
          <w:ilvl w:val="0"/>
          <w:numId w:val="4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use RepeatedTest @DisplayName annotation</w:t>
      </w:r>
    </w:p>
    <w:p>
      <w:pPr>
        <w:keepNext w:val="0"/>
        <w:keepLines w:val="0"/>
        <w:widowControl/>
        <w:numPr>
          <w:ilvl w:val="0"/>
          <w:numId w:val="4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use @RepetitionInfo annotation</w:t>
      </w:r>
    </w:p>
    <w:p>
      <w:pPr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has mainly two sub-sections, namely:</w:t>
      </w:r>
    </w:p>
    <w:p>
      <w:pPr>
        <w:keepNext w:val="0"/>
        <w:keepLines w:val="0"/>
        <w:widowControl/>
        <w:numPr>
          <w:ilvl w:val="2"/>
          <w:numId w:val="5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the execution of repeated tests</w:t>
      </w:r>
    </w:p>
    <w:p>
      <w:pPr>
        <w:keepNext w:val="0"/>
        <w:keepLines w:val="0"/>
        <w:widowControl/>
        <w:numPr>
          <w:ilvl w:val="2"/>
          <w:numId w:val="5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GitHub repositories</w:t>
      </w:r>
    </w:p>
    <w:p>
      <w:pPr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4.6.1:</w:t>
      </w:r>
      <w:r>
        <w:rPr>
          <w:sz w:val="24"/>
          <w:szCs w:val="24"/>
          <w:rtl w:val="0"/>
        </w:rPr>
        <w:t xml:space="preserve"> Writing a code to demonstrate the execution of repeated tests</w:t>
      </w:r>
    </w:p>
    <w:p>
      <w:pPr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keepNext w:val="0"/>
        <w:keepLines w:val="0"/>
        <w:widowControl/>
        <w:numPr>
          <w:ilvl w:val="3"/>
          <w:numId w:val="5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Repeated Tests Example</w:t>
      </w:r>
    </w:p>
    <w:p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With the below example, we will use @RepeatedTest annotation (introduced in JUnit 5). </w:t>
      </w:r>
      <w:r>
        <w:rPr>
          <w:sz w:val="24"/>
          <w:szCs w:val="24"/>
          <w:rtl w:val="0"/>
        </w:rPr>
        <w:t>This is more convenient</w:t>
      </w:r>
      <w:r>
        <w:rPr>
          <w:color w:val="000000"/>
          <w:sz w:val="24"/>
          <w:szCs w:val="24"/>
          <w:rtl w:val="0"/>
        </w:rPr>
        <w:t xml:space="preserve"> to write the Junit test that we want to repeat several times.</w:t>
      </w:r>
    </w:p>
    <w:p>
      <w:pPr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spacing w:after="0" w:line="240" w:lineRule="auto"/>
        <w:ind w:left="72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171950" cy="1362075"/>
            <wp:effectExtent l="0" t="0" r="6350" b="9525"/>
            <wp:docPr id="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color w:val="000000"/>
          <w:sz w:val="24"/>
          <w:szCs w:val="24"/>
        </w:rPr>
      </w:pP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714625" cy="1905000"/>
            <wp:effectExtent l="0" t="0" r="3175" b="0"/>
            <wp:docPr id="9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889635"/>
            <wp:effectExtent l="0" t="0" r="0" b="12065"/>
            <wp:docPr id="9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sz w:val="24"/>
          <w:szCs w:val="24"/>
        </w:rPr>
      </w:pPr>
    </w:p>
    <w:p>
      <w:pPr>
        <w:ind w:left="720"/>
        <w:jc w:val="both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4.6.1.2 @RepeatedTest DisplayName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right="0" w:hanging="72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We will be using @DisplayName annotation to declare a custom display name for the annotated test class or test method. </w:t>
      </w:r>
    </w:p>
    <w:p>
      <w:pPr>
        <w:shd w:val="clear" w:fill="FFFFFF"/>
        <w:spacing w:before="280" w:after="28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DisplayName value</w:t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584190" cy="2061845"/>
            <wp:effectExtent l="0" t="0" r="3810" b="8255"/>
            <wp:docPr id="9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4245" cy="20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771775" cy="2667000"/>
            <wp:effectExtent l="0" t="0" r="9525" b="0"/>
            <wp:docPr id="9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526280" cy="772795"/>
            <wp:effectExtent l="0" t="0" r="7620" b="1905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7" cy="77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pStyle w:val="3"/>
        <w:shd w:val="clear" w:fill="FFFFFF"/>
        <w:spacing w:before="0" w:after="240"/>
        <w:jc w:val="both"/>
        <w:rPr>
          <w:rFonts w:ascii="Calibri" w:hAnsi="Calibri" w:eastAsia="Calibri" w:cs="Calibri"/>
          <w:b/>
          <w:color w:val="000000"/>
          <w:sz w:val="24"/>
          <w:szCs w:val="24"/>
        </w:rPr>
      </w:pPr>
      <w:r>
        <w:rPr>
          <w:rFonts w:ascii="Calibri" w:hAnsi="Calibri" w:eastAsia="Calibri" w:cs="Calibri"/>
          <w:b/>
          <w:color w:val="000000"/>
          <w:sz w:val="24"/>
          <w:szCs w:val="24"/>
          <w:rtl w:val="0"/>
        </w:rPr>
        <w:t>4.6.1.3 JUnit @RepetitionInfo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When we injected TestInfo into our test method, JUnit Jupiter provides @RepetitionInfo annotation that we can inject into our test method.</w:t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1390650"/>
            <wp:effectExtent l="0" t="0" r="0" b="635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943600" cy="1160145"/>
            <wp:effectExtent l="0" t="0" r="0" b="8255"/>
            <wp:docPr id="9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771775" cy="2962275"/>
            <wp:effectExtent l="0" t="0" r="9525" b="9525"/>
            <wp:docPr id="9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If we have many such methods, then we can move it to @BeforeEach or @AfterEach methods too.</w:t>
      </w:r>
    </w:p>
    <w:p>
      <w:pPr>
        <w:spacing w:after="0" w:line="240" w:lineRule="auto"/>
        <w:ind w:left="720"/>
        <w:jc w:val="both"/>
        <w:rPr>
          <w:sz w:val="24"/>
          <w:szCs w:val="24"/>
        </w:rPr>
      </w:pPr>
      <w:r>
        <w:rPr>
          <w:color w:val="646464"/>
          <w:sz w:val="24"/>
          <w:szCs w:val="24"/>
          <w:rtl w:val="0"/>
        </w:rPr>
        <w:t>@BeforeEach</w:t>
      </w:r>
    </w:p>
    <w:p>
      <w:pPr>
        <w:spacing w:after="0" w:line="240" w:lineRule="auto"/>
        <w:ind w:left="720"/>
        <w:jc w:val="both"/>
        <w:rPr>
          <w:sz w:val="24"/>
          <w:szCs w:val="24"/>
        </w:rPr>
      </w:pPr>
      <w:r>
        <w:rPr>
          <w:b/>
          <w:color w:val="7F0055"/>
          <w:sz w:val="24"/>
          <w:szCs w:val="24"/>
          <w:rtl w:val="0"/>
        </w:rPr>
        <w:t>void</w:t>
      </w:r>
      <w:r>
        <w:rPr>
          <w:color w:val="000000"/>
          <w:sz w:val="24"/>
          <w:szCs w:val="24"/>
          <w:rtl w:val="0"/>
        </w:rPr>
        <w:t xml:space="preserve"> setUp(RepetitionInfo </w:t>
      </w:r>
      <w:r>
        <w:rPr>
          <w:color w:val="6A3E3E"/>
          <w:sz w:val="24"/>
          <w:szCs w:val="24"/>
          <w:rtl w:val="0"/>
        </w:rPr>
        <w:t>repetitionInfo</w:t>
      </w:r>
      <w:r>
        <w:rPr>
          <w:color w:val="000000"/>
          <w:sz w:val="24"/>
          <w:szCs w:val="24"/>
          <w:rtl w:val="0"/>
        </w:rPr>
        <w:t xml:space="preserve">, TestInfo </w:t>
      </w:r>
      <w:r>
        <w:rPr>
          <w:color w:val="6A3E3E"/>
          <w:sz w:val="24"/>
          <w:szCs w:val="24"/>
          <w:rtl w:val="0"/>
        </w:rPr>
        <w:t>testInfo</w:t>
      </w:r>
      <w:r>
        <w:rPr>
          <w:color w:val="000000"/>
          <w:sz w:val="24"/>
          <w:szCs w:val="24"/>
          <w:rtl w:val="0"/>
        </w:rPr>
        <w:t>) {</w:t>
      </w:r>
    </w:p>
    <w:p>
      <w:pPr>
        <w:spacing w:after="0" w:line="240" w:lineRule="auto"/>
        <w:ind w:left="720"/>
        <w:jc w:val="both"/>
        <w:rPr>
          <w:sz w:val="24"/>
          <w:szCs w:val="24"/>
        </w:rPr>
      </w:pPr>
      <w:r>
        <w:rPr>
          <w:color w:val="000000"/>
          <w:sz w:val="24"/>
          <w:szCs w:val="24"/>
          <w:rtl w:val="0"/>
        </w:rPr>
        <w:tab/>
      </w:r>
      <w:r>
        <w:rPr>
          <w:color w:val="000000"/>
          <w:sz w:val="24"/>
          <w:szCs w:val="24"/>
          <w:rtl w:val="0"/>
        </w:rPr>
        <w:t>System.</w:t>
      </w:r>
      <w:r>
        <w:rPr>
          <w:b/>
          <w:i/>
          <w:color w:val="0000C0"/>
          <w:sz w:val="24"/>
          <w:szCs w:val="24"/>
          <w:rtl w:val="0"/>
        </w:rPr>
        <w:t>out</w:t>
      </w:r>
      <w:r>
        <w:rPr>
          <w:color w:val="000000"/>
          <w:sz w:val="24"/>
          <w:szCs w:val="24"/>
          <w:rtl w:val="0"/>
        </w:rPr>
        <w:t>.println(</w:t>
      </w:r>
      <w:r>
        <w:rPr>
          <w:color w:val="2A00FF"/>
          <w:sz w:val="24"/>
          <w:szCs w:val="24"/>
          <w:rtl w:val="0"/>
        </w:rPr>
        <w:t>"Method = "</w:t>
      </w:r>
      <w:r>
        <w:rPr>
          <w:color w:val="000000"/>
          <w:sz w:val="24"/>
          <w:szCs w:val="24"/>
          <w:rtl w:val="0"/>
        </w:rPr>
        <w:t>+</w:t>
      </w:r>
      <w:r>
        <w:rPr>
          <w:color w:val="6A3E3E"/>
          <w:sz w:val="24"/>
          <w:szCs w:val="24"/>
          <w:rtl w:val="0"/>
        </w:rPr>
        <w:t>testInfo</w:t>
      </w:r>
      <w:r>
        <w:rPr>
          <w:color w:val="000000"/>
          <w:sz w:val="24"/>
          <w:szCs w:val="24"/>
          <w:rtl w:val="0"/>
        </w:rPr>
        <w:t>.getTestMethod().get().getName()+</w:t>
      </w:r>
      <w:r>
        <w:rPr>
          <w:color w:val="2A00FF"/>
          <w:sz w:val="24"/>
          <w:szCs w:val="24"/>
          <w:rtl w:val="0"/>
        </w:rPr>
        <w:t>", Execution Count = "</w:t>
      </w:r>
      <w:r>
        <w:rPr>
          <w:color w:val="000000"/>
          <w:sz w:val="24"/>
          <w:szCs w:val="24"/>
          <w:rtl w:val="0"/>
        </w:rPr>
        <w:t>+</w:t>
      </w:r>
      <w:r>
        <w:rPr>
          <w:color w:val="6A3E3E"/>
          <w:sz w:val="24"/>
          <w:szCs w:val="24"/>
          <w:rtl w:val="0"/>
        </w:rPr>
        <w:t>repetitionInfo</w:t>
      </w:r>
      <w:r>
        <w:rPr>
          <w:color w:val="000000"/>
          <w:sz w:val="24"/>
          <w:szCs w:val="24"/>
          <w:rtl w:val="0"/>
        </w:rPr>
        <w:t>.getCurrentRepetition());</w:t>
      </w:r>
    </w:p>
    <w:p>
      <w:pP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}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The above mentioned @BeforeEach method will throw an error if all the test methods are not annotated with @RepeatedTest.</w:t>
      </w:r>
    </w:p>
    <w:p>
      <w:pPr>
        <w:jc w:val="both"/>
        <w:rPr>
          <w:sz w:val="24"/>
          <w:szCs w:val="24"/>
        </w:rPr>
      </w:pP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org.junit.jupiter.api.extension.ParameterResolutionException: No ParameterResolver registered for parameter </w:t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[org.junit.jupiter.api.RepetitionInfo arg0] in executable </w:t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[void com.journaldev.repeatedtests.RepeatedTestExample.setUp</w:t>
      </w:r>
    </w:p>
    <w:p>
      <w:pPr>
        <w:ind w:left="72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(org.junit.jupiter.api.RepetitionInfo,org.junit.jupiter.api.TestInfo)]</w:t>
      </w:r>
    </w:p>
    <w:p>
      <w:pPr>
        <w:ind w:left="720"/>
        <w:jc w:val="both"/>
        <w:rPr>
          <w:sz w:val="24"/>
          <w:szCs w:val="24"/>
        </w:rPr>
      </w:pPr>
    </w:p>
    <w:p>
      <w:pPr>
        <w:ind w:left="720"/>
        <w:jc w:val="both"/>
        <w:rPr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4.6.2: </w:t>
      </w:r>
      <w:r>
        <w:rPr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98" name="Rectangles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bv0z9EkCAADF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99" name="Rectangle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TRLBLWAAAACAEAAA8AAAAAAAAAAQAg&#10;AAAAIgAAAGRycy9kb3ducmV2LnhtbFBLAQIUABQAAAAIAIdO4kCIgnsISQIAAMUEAAAOAAAAAAAA&#10;AAEAIAAAACUBAABkcnMvZTJvRG9jLnhtbFBLBQYAAAAABgAGAFkBAADg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00" name="Rectangle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ChzYE6SAIAAMc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01" name="Rectangles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aiN6J0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>git push -u origin master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4.7 Dynamic Tests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val="clear" w:fill="auto"/>
          <w:vertAlign w:val="baseline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/RUAn0gAAAAMBAAAPAAAAAAAAAAEAIAAA&#10;ACIAAABkcnMvZG93bnJldi54bWxQSwECFAAUAAAACACHTuJAKsBc/UsCAACpBAAADgAAAAAAAAAB&#10;ACAAAAAhAQAAZHJzL2Uyb0RvYy54bWxQSwUGAAAAAAYABgBZAQAA3gUAAAAA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5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T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 import Dynamic Test libraries</w:t>
      </w:r>
    </w:p>
    <w:p>
      <w:pPr>
        <w:keepNext w:val="0"/>
        <w:keepLines w:val="0"/>
        <w:widowControl/>
        <w:numPr>
          <w:ilvl w:val="0"/>
          <w:numId w:val="5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know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JUnit @TestFactory Example</w:t>
      </w:r>
    </w:p>
    <w:p>
      <w:pPr>
        <w:keepNext w:val="0"/>
        <w:keepLines w:val="0"/>
        <w:widowControl/>
        <w:numPr>
          <w:ilvl w:val="0"/>
          <w:numId w:val="5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know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Dynamic Test Examples</w:t>
      </w:r>
    </w:p>
    <w:p>
      <w:pPr>
        <w:rPr>
          <w:sz w:val="24"/>
          <w:szCs w:val="24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has mainly four sub-sections, namely:</w:t>
      </w:r>
    </w:p>
    <w:p>
      <w:pPr>
        <w:keepNext w:val="0"/>
        <w:keepLines w:val="0"/>
        <w:widowControl/>
        <w:numPr>
          <w:ilvl w:val="2"/>
          <w:numId w:val="5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import Dynamic Test libraries</w:t>
      </w:r>
    </w:p>
    <w:p>
      <w:pPr>
        <w:keepNext w:val="0"/>
        <w:keepLines w:val="0"/>
        <w:widowControl/>
        <w:numPr>
          <w:ilvl w:val="2"/>
          <w:numId w:val="5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JUnit @TestFactory</w:t>
      </w:r>
    </w:p>
    <w:p>
      <w:pPr>
        <w:keepNext w:val="0"/>
        <w:keepLines w:val="0"/>
        <w:widowControl/>
        <w:numPr>
          <w:ilvl w:val="2"/>
          <w:numId w:val="5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the execution of Dynamic Tests</w:t>
      </w:r>
    </w:p>
    <w:p>
      <w:pPr>
        <w:keepNext w:val="0"/>
        <w:keepLines w:val="0"/>
        <w:widowControl/>
        <w:numPr>
          <w:ilvl w:val="2"/>
          <w:numId w:val="5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GitHub repositories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 4.7.1: </w:t>
      </w:r>
      <w:r>
        <w:rPr>
          <w:sz w:val="24"/>
          <w:szCs w:val="24"/>
          <w:rtl w:val="0"/>
        </w:rPr>
        <w:t>Writing a code to import Dynamic Test libraries</w:t>
      </w:r>
    </w:p>
    <w:p>
      <w:pPr>
        <w:keepNext w:val="0"/>
        <w:keepLines w:val="0"/>
        <w:widowControl/>
        <w:numPr>
          <w:ilvl w:val="0"/>
          <w:numId w:val="5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import org.junit.jupiter.api.DynamicTest;</w:t>
      </w:r>
    </w:p>
    <w:p>
      <w:pPr>
        <w:keepNext w:val="0"/>
        <w:keepLines w:val="0"/>
        <w:widowControl/>
        <w:numPr>
          <w:ilvl w:val="0"/>
          <w:numId w:val="5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import org.junit.jupiter.api.TestFactory;</w:t>
      </w:r>
    </w:p>
    <w:p>
      <w:pPr>
        <w:keepNext w:val="0"/>
        <w:keepLines w:val="0"/>
        <w:widowControl/>
        <w:numPr>
          <w:ilvl w:val="0"/>
          <w:numId w:val="5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44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import org.junit.jupiter.api.function.Executable;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36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b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 4.7.2: </w:t>
      </w:r>
      <w:r>
        <w:rPr>
          <w:sz w:val="24"/>
          <w:szCs w:val="24"/>
          <w:rtl w:val="0"/>
        </w:rPr>
        <w:t xml:space="preserve"> Writing a code to demonstrate JUnit @TestFactory</w:t>
      </w:r>
    </w:p>
    <w:p>
      <w:pPr>
        <w:rPr>
          <w:b/>
          <w:sz w:val="24"/>
          <w:szCs w:val="24"/>
        </w:rPr>
      </w:pPr>
    </w:p>
    <w:p>
      <w:pPr>
        <w:ind w:left="360"/>
        <w:rPr>
          <w:sz w:val="24"/>
          <w:szCs w:val="24"/>
          <w:u w:val="single"/>
        </w:rPr>
      </w:pPr>
      <w:r>
        <w:rPr>
          <w:sz w:val="24"/>
          <w:szCs w:val="24"/>
          <w:rtl w:val="0"/>
        </w:rPr>
        <w:t xml:space="preserve">                 </w:t>
      </w:r>
      <w:r>
        <w:rPr>
          <w:sz w:val="24"/>
          <w:szCs w:val="24"/>
        </w:rPr>
        <w:drawing>
          <wp:inline distT="0" distB="0" distL="0" distR="0">
            <wp:extent cx="4622165" cy="2698750"/>
            <wp:effectExtent l="0" t="0" r="635" b="6350"/>
            <wp:docPr id="10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251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u w:val="single"/>
        </w:rPr>
      </w:pPr>
    </w:p>
    <w:p>
      <w:pPr>
        <w:ind w:left="360"/>
        <w:rPr>
          <w:sz w:val="24"/>
          <w:szCs w:val="24"/>
          <w:u w:val="single"/>
        </w:rPr>
      </w:pPr>
      <w:r>
        <w:rPr>
          <w:sz w:val="24"/>
          <w:szCs w:val="24"/>
          <w:rtl w:val="0"/>
        </w:rPr>
        <w:t xml:space="preserve"> 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 xml:space="preserve">           </w:t>
      </w:r>
      <w:r>
        <w:rPr>
          <w:sz w:val="24"/>
          <w:szCs w:val="24"/>
        </w:rPr>
        <w:drawing>
          <wp:inline distT="0" distB="0" distL="0" distR="0">
            <wp:extent cx="4627245" cy="1315720"/>
            <wp:effectExtent l="0" t="0" r="8255" b="5080"/>
            <wp:docPr id="10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7608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4.7.3:</w:t>
      </w:r>
      <w:r>
        <w:rPr>
          <w:sz w:val="24"/>
          <w:szCs w:val="24"/>
          <w:rtl w:val="0"/>
        </w:rPr>
        <w:t xml:space="preserve"> Writing a code to demonstrate the execution of Dynamic Tests</w:t>
      </w:r>
    </w:p>
    <w:p>
      <w:pPr>
        <w:rPr>
          <w:b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108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b/>
          <w:sz w:val="24"/>
          <w:szCs w:val="24"/>
          <w:rtl w:val="0"/>
        </w:rPr>
        <w:t>Screenshot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1: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 xml:space="preserve">        </w:t>
      </w:r>
      <w:r>
        <w:rPr>
          <w:sz w:val="24"/>
          <w:szCs w:val="24"/>
        </w:rPr>
        <w:drawing>
          <wp:inline distT="0" distB="0" distL="0" distR="0">
            <wp:extent cx="4517390" cy="1022350"/>
            <wp:effectExtent l="0" t="0" r="3810" b="6350"/>
            <wp:docPr id="1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95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1080" w:right="0" w:hanging="36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Screenshot 2: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</w:t>
      </w:r>
      <w:r>
        <w:rPr>
          <w:sz w:val="24"/>
          <w:szCs w:val="24"/>
          <w:rtl w:val="0"/>
        </w:rPr>
        <w:tab/>
      </w:r>
      <w:r>
        <w:rPr>
          <w:sz w:val="24"/>
          <w:szCs w:val="24"/>
          <w:rtl w:val="0"/>
        </w:rPr>
        <w:t xml:space="preserve">        </w:t>
      </w:r>
      <w:r>
        <w:rPr>
          <w:sz w:val="24"/>
          <w:szCs w:val="24"/>
        </w:rPr>
        <w:drawing>
          <wp:inline distT="0" distB="0" distL="0" distR="0">
            <wp:extent cx="4985385" cy="2886710"/>
            <wp:effectExtent l="0" t="0" r="5715" b="8890"/>
            <wp:docPr id="10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5829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      </w:t>
      </w:r>
      <w:r>
        <w:rPr>
          <w:sz w:val="24"/>
          <w:szCs w:val="24"/>
        </w:rPr>
        <w:drawing>
          <wp:inline distT="0" distB="0" distL="0" distR="0">
            <wp:extent cx="4925060" cy="1165225"/>
            <wp:effectExtent l="0" t="0" r="2540" b="3175"/>
            <wp:docPr id="10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338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4.7.4: </w:t>
      </w:r>
      <w:r>
        <w:rPr>
          <w:color w:val="000000"/>
          <w:sz w:val="24"/>
          <w:szCs w:val="24"/>
          <w:rtl w:val="0"/>
        </w:rPr>
        <w:t>Pushing the code to GitHub repositories: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09" name="Rectangle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MlWlyE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110" name="Rectangle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HctKjZIAgAAxw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11" name="Rectangle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Y0eQ9QAAAAEAQAADwAAAAAAAAABACAA&#10;AAAiAAAAZHJzL2Rvd25yZXYueG1sUEsBAhQAFAAAAAgAh07iQLzD0StKAgAAxwQAAA4AAAAAAAAA&#10;AQAgAAAAIw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12" name="Rectangle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4fDdDU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13" name="Rectangle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AqHiYQSAIAAMc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02" name="Rectangle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NxB2AU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4.8 Parameterized Tests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/RUAn0gAAAAMBAAAPAAAAAAAAAAEAIAAA&#10;ACIAAABkcnMvZG93bnJldi54bWxQSwECFAAUAAAACACHTuJAxnyjtksCAACpBAAADgAAAAAAAAAB&#10;ACAAAAAhAQAAZHJzL2Uyb0RvYy54bWxQSwUGAAAAAAYABgBZAQAA3gUAAAAA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5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>
        <w:rPr>
          <w:sz w:val="24"/>
          <w:szCs w:val="24"/>
          <w:highlight w:val="white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@ParameterizedTest with @ValueSource</w:t>
      </w:r>
    </w:p>
    <w:p>
      <w:pPr>
        <w:keepNext w:val="0"/>
        <w:keepLines w:val="0"/>
        <w:widowControl/>
        <w:numPr>
          <w:ilvl w:val="0"/>
          <w:numId w:val="5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>
        <w:rPr>
          <w:sz w:val="24"/>
          <w:szCs w:val="24"/>
          <w:highlight w:val="white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@ParameterizedTest with @EnumSource</w:t>
      </w:r>
    </w:p>
    <w:p>
      <w:pPr>
        <w:keepNext w:val="0"/>
        <w:keepLines w:val="0"/>
        <w:widowControl/>
        <w:numPr>
          <w:ilvl w:val="0"/>
          <w:numId w:val="5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>
        <w:rPr>
          <w:sz w:val="24"/>
          <w:szCs w:val="24"/>
          <w:highlight w:val="white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@ParameterizedTest with @MethodSource</w:t>
      </w:r>
    </w:p>
    <w:p>
      <w:pPr>
        <w:keepNext w:val="0"/>
        <w:keepLines w:val="0"/>
        <w:widowControl/>
        <w:numPr>
          <w:ilvl w:val="0"/>
          <w:numId w:val="5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>
        <w:rPr>
          <w:sz w:val="24"/>
          <w:szCs w:val="24"/>
          <w:highlight w:val="white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>@ParameterizedTest with @CsvSource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</w:p>
    <w:p>
      <w:pPr>
        <w:rPr>
          <w:sz w:val="24"/>
          <w:szCs w:val="24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has mainly five sub-sections, namely:</w:t>
      </w:r>
    </w:p>
    <w:p>
      <w:pPr>
        <w:keepNext w:val="0"/>
        <w:keepLines w:val="0"/>
        <w:widowControl/>
        <w:numPr>
          <w:ilvl w:val="2"/>
          <w:numId w:val="5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Parameterized Test with @ValueSource</w:t>
      </w:r>
    </w:p>
    <w:p>
      <w:pPr>
        <w:keepNext w:val="0"/>
        <w:keepLines w:val="0"/>
        <w:widowControl/>
        <w:numPr>
          <w:ilvl w:val="2"/>
          <w:numId w:val="5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Writing a code to demonstrate @ParameterizedTest with @EnumSource </w:t>
      </w:r>
    </w:p>
    <w:p>
      <w:pPr>
        <w:keepNext w:val="0"/>
        <w:keepLines w:val="0"/>
        <w:widowControl/>
        <w:numPr>
          <w:ilvl w:val="2"/>
          <w:numId w:val="5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@ParameterizedTest with @MethodSource </w:t>
      </w:r>
    </w:p>
    <w:p>
      <w:pPr>
        <w:keepNext w:val="0"/>
        <w:keepLines w:val="0"/>
        <w:widowControl/>
        <w:numPr>
          <w:ilvl w:val="2"/>
          <w:numId w:val="5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@ParameterizedTest with @CsvSource</w:t>
      </w:r>
    </w:p>
    <w:p>
      <w:pPr>
        <w:keepNext w:val="0"/>
        <w:keepLines w:val="0"/>
        <w:widowControl/>
        <w:numPr>
          <w:ilvl w:val="2"/>
          <w:numId w:val="5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GitHub repositories</w:t>
      </w:r>
    </w:p>
    <w:p>
      <w:pPr>
        <w:rPr>
          <w:color w:val="000000"/>
          <w:sz w:val="24"/>
          <w:szCs w:val="24"/>
          <w:highlight w:val="whit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4.8.1:</w:t>
      </w:r>
      <w:r>
        <w:rPr>
          <w:sz w:val="24"/>
          <w:szCs w:val="24"/>
          <w:rtl w:val="0"/>
        </w:rPr>
        <w:t xml:space="preserve"> Writing a code to demonstrate Parameterized Test with @ValueSource</w:t>
      </w:r>
    </w:p>
    <w:p>
      <w:pPr>
        <w:ind w:left="720" w:firstLine="435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67910" cy="2641600"/>
            <wp:effectExtent l="0" t="0" r="8890" b="0"/>
            <wp:docPr id="115" name="image12.jpg" descr="C:\Users\LENOVO\Downloads\WhatsApp Image 2019-08-03 at 11.37.02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2.jpg" descr="C:\Users\LENOVO\Downloads\WhatsApp Image 2019-08-03 at 11.37.02 AM.jpe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8355" cy="26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sz w:val="24"/>
          <w:szCs w:val="24"/>
        </w:rPr>
      </w:pPr>
    </w:p>
    <w:p>
      <w:pPr>
        <w:ind w:left="795" w:firstLine="36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461000" cy="656590"/>
            <wp:effectExtent l="0" t="0" r="0" b="3810"/>
            <wp:docPr id="116" name="image15.jpg" descr="C:\Users\LENOVO\Downloads\WhatsApp Image 2019-08-03 at 11.37.02 A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5.jpg" descr="C:\Users\LENOVO\Downloads\WhatsApp Image 2019-08-03 at 11.37.02 AM (1).jpe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18" cy="6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</w:t>
      </w:r>
      <w:r>
        <w:rPr>
          <w:sz w:val="24"/>
          <w:szCs w:val="24"/>
        </w:rPr>
        <w:drawing>
          <wp:inline distT="0" distB="0" distL="0" distR="0">
            <wp:extent cx="2811145" cy="2790825"/>
            <wp:effectExtent l="0" t="0" r="8255" b="3175"/>
            <wp:docPr id="117" name="image2.jpg" descr="C:\Users\LENOVO\Downloads\WhatsApp Image 2019-08-03 at 11.37.03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2.jpg" descr="C:\Users\LENOVO\Downloads\WhatsApp Image 2019-08-03 at 11.37.03 AM.jpe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rPr>
          <w:sz w:val="24"/>
          <w:szCs w:val="24"/>
        </w:rPr>
      </w:pPr>
    </w:p>
    <w:p>
      <w:pPr>
        <w:ind w:firstLine="360"/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Step 4.8.2:</w:t>
      </w:r>
      <w:r>
        <w:rPr>
          <w:sz w:val="24"/>
          <w:szCs w:val="24"/>
          <w:rtl w:val="0"/>
        </w:rPr>
        <w:t xml:space="preserve"> Writing a code to demonstrate @ParameterizedTest with @EnumSource</w:t>
      </w:r>
    </w:p>
    <w:p>
      <w:pPr>
        <w:ind w:left="720"/>
        <w:rPr>
          <w:color w:val="000000"/>
          <w:sz w:val="24"/>
          <w:szCs w:val="24"/>
          <w:highlight w:val="black"/>
          <w:u w:val="none"/>
        </w:rPr>
      </w:pPr>
      <w:r>
        <w:rPr>
          <w:color w:val="000000"/>
          <w:sz w:val="24"/>
          <w:szCs w:val="24"/>
          <w:u w:val="none"/>
          <w:rtl w:val="0"/>
        </w:rPr>
        <w:t xml:space="preserve">       </w:t>
      </w:r>
      <w:r>
        <w:rPr>
          <w:sz w:val="24"/>
          <w:szCs w:val="24"/>
        </w:rPr>
        <w:drawing>
          <wp:inline distT="0" distB="0" distL="0" distR="0">
            <wp:extent cx="4907915" cy="2077085"/>
            <wp:effectExtent l="0" t="0" r="6985" b="5715"/>
            <wp:docPr id="118" name="image13.jpg" descr="C:\Users\LENOVO\Downloads\WhatsApp Image 2019-08-03 at 11.38.26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3.jpg" descr="C:\Users\LENOVO\Downloads\WhatsApp Image 2019-08-03 at 11.38.26 AM.jpe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500" cy="20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  <w:highlight w:val="black"/>
          <w:u w:val="none"/>
          <w:rtl w:val="0"/>
        </w:rPr>
        <w:t xml:space="preserve">                         </w:t>
      </w:r>
      <w:r>
        <w:rPr>
          <w:sz w:val="24"/>
          <w:szCs w:val="24"/>
          <w:rtl w:val="0"/>
        </w:rPr>
        <w:t xml:space="preserve">      </w:t>
      </w:r>
      <w:r>
        <w:rPr>
          <w:color w:val="000000"/>
          <w:sz w:val="24"/>
          <w:szCs w:val="24"/>
          <w:highlight w:val="black"/>
          <w:u w:val="none"/>
          <w:rtl w:val="0"/>
        </w:rPr>
        <w:t xml:space="preserve">        </w:t>
      </w:r>
    </w:p>
    <w:p>
      <w:pPr>
        <w:rPr>
          <w:color w:val="000000"/>
          <w:sz w:val="24"/>
          <w:szCs w:val="24"/>
          <w:highlight w:val="black"/>
          <w:u w:val="none"/>
        </w:rPr>
      </w:pPr>
      <w:r>
        <w:rPr>
          <w:color w:val="000000"/>
          <w:sz w:val="24"/>
          <w:szCs w:val="24"/>
          <w:u w:val="none"/>
          <w:rtl w:val="0"/>
        </w:rPr>
        <w:t xml:space="preserve">           </w:t>
      </w:r>
      <w:r>
        <w:rPr>
          <w:color w:val="000000"/>
          <w:sz w:val="24"/>
          <w:szCs w:val="24"/>
          <w:u w:val="none"/>
          <w:rtl w:val="0"/>
        </w:rPr>
        <w:tab/>
      </w:r>
      <w:r>
        <w:rPr>
          <w:color w:val="000000"/>
          <w:sz w:val="24"/>
          <w:szCs w:val="24"/>
          <w:u w:val="none"/>
          <w:rtl w:val="0"/>
        </w:rPr>
        <w:t xml:space="preserve">       </w:t>
      </w:r>
      <w:r>
        <w:rPr>
          <w:sz w:val="24"/>
          <w:szCs w:val="24"/>
        </w:rPr>
        <w:drawing>
          <wp:inline distT="0" distB="0" distL="0" distR="0">
            <wp:extent cx="2736215" cy="2456815"/>
            <wp:effectExtent l="0" t="0" r="6985" b="6985"/>
            <wp:docPr id="119" name="image9.jpg" descr="C:\Users\LENOVO\Downloads\WhatsApp Image 2019-08-03 at 11.38.27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9.jpg" descr="C:\Users\LENOVO\Downloads\WhatsApp Image 2019-08-03 at 11.38.27 AM.jpe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360" w:right="0" w:hanging="72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 4.8.3: </w:t>
      </w:r>
      <w:r>
        <w:rPr>
          <w:sz w:val="24"/>
          <w:szCs w:val="24"/>
          <w:rtl w:val="0"/>
        </w:rPr>
        <w:t>Writing a code to demonstrate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>@ParameterizedTest with @MethodSource</w:t>
      </w:r>
    </w:p>
    <w:p>
      <w:pPr>
        <w:ind w:left="360"/>
        <w:rPr>
          <w:b/>
          <w:sz w:val="24"/>
          <w:szCs w:val="24"/>
        </w:rPr>
      </w:pPr>
    </w:p>
    <w:p>
      <w:pPr>
        <w:ind w:left="720"/>
        <w:rPr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  <w:rtl w:val="0"/>
        </w:rPr>
        <w:t xml:space="preserve">        </w:t>
      </w:r>
      <w:r>
        <w:rPr>
          <w:b/>
          <w:color w:val="000000"/>
          <w:sz w:val="24"/>
          <w:szCs w:val="24"/>
          <w:highlight w:val="white"/>
        </w:rPr>
        <w:drawing>
          <wp:inline distT="0" distB="0" distL="0" distR="0">
            <wp:extent cx="4854575" cy="2944495"/>
            <wp:effectExtent l="0" t="0" r="9525" b="1905"/>
            <wp:docPr id="120" name="image14.jpg" descr="C:\Users\LENOVO\Downloads\WhatsApp Image 2019-08-03 at 11.57.02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4.jpg" descr="C:\Users\LENOVO\Downloads\WhatsApp Image 2019-08-03 at 11.57.02 AM.jpe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5077" cy="29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  <w:highlight w:val="white"/>
          <w:rtl w:val="0"/>
        </w:rPr>
        <w:t xml:space="preserve">       </w:t>
      </w:r>
    </w:p>
    <w:p>
      <w:pPr>
        <w:ind w:left="720"/>
        <w:rPr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  <w:rtl w:val="0"/>
        </w:rPr>
        <w:t xml:space="preserve">        </w:t>
      </w:r>
      <w:r>
        <w:rPr>
          <w:b/>
          <w:color w:val="000000"/>
          <w:sz w:val="24"/>
          <w:szCs w:val="24"/>
          <w:highlight w:val="white"/>
        </w:rPr>
        <w:drawing>
          <wp:inline distT="0" distB="0" distL="0" distR="0">
            <wp:extent cx="2763520" cy="3302635"/>
            <wp:effectExtent l="0" t="0" r="5080" b="12065"/>
            <wp:docPr id="121" name="image6.jpg" descr="C:\Users\LENOVO\Downloads\WhatsApp Image 2019-08-03 at 11.57.15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.jpg" descr="C:\Users\LENOVO\Downloads\WhatsApp Image 2019-08-03 at 11.57.15 AM.jpe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000000"/>
          <w:sz w:val="24"/>
          <w:szCs w:val="24"/>
          <w:highlight w:val="white"/>
        </w:rPr>
      </w:pPr>
      <w:r>
        <w:br w:type="page"/>
      </w: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 4.8.4: </w:t>
      </w:r>
      <w:r>
        <w:rPr>
          <w:sz w:val="24"/>
          <w:szCs w:val="24"/>
          <w:rtl w:val="0"/>
        </w:rPr>
        <w:t>Writing a code to demonstrate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>@ParameterizedTest with @CsvSource</w:t>
      </w:r>
    </w:p>
    <w:p>
      <w:pPr>
        <w:rPr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  <w:rtl w:val="0"/>
        </w:rPr>
        <w:t xml:space="preserve">                      </w:t>
      </w:r>
      <w:r>
        <w:rPr>
          <w:sz w:val="24"/>
          <w:szCs w:val="24"/>
        </w:rPr>
        <w:drawing>
          <wp:inline distT="0" distB="0" distL="0" distR="0">
            <wp:extent cx="4657725" cy="2104390"/>
            <wp:effectExtent l="0" t="0" r="3175" b="3810"/>
            <wp:docPr id="122" name="image5.jpg" descr="C:\Users\LENOVO\Downloads\WhatsApp Image 2019-08-03 at 12.05.50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.jpg" descr="C:\Users\LENOVO\Downloads\WhatsApp Image 2019-08-03 at 12.05.50 PM.jpe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263" cy="21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  <w:highlight w:val="white"/>
          <w:rtl w:val="0"/>
        </w:rPr>
        <w:t xml:space="preserve"> </w:t>
      </w:r>
    </w:p>
    <w:p>
      <w:pPr>
        <w:ind w:left="360" w:firstLine="360"/>
        <w:rPr>
          <w:b/>
          <w:color w:val="000000"/>
          <w:sz w:val="24"/>
          <w:szCs w:val="24"/>
          <w:highlight w:val="white"/>
        </w:rPr>
      </w:pPr>
      <w:r>
        <w:rPr>
          <w:b/>
          <w:color w:val="000000"/>
          <w:sz w:val="24"/>
          <w:szCs w:val="24"/>
          <w:highlight w:val="white"/>
          <w:rtl w:val="0"/>
        </w:rPr>
        <w:t xml:space="preserve">        </w:t>
      </w:r>
      <w:r>
        <w:rPr>
          <w:b/>
          <w:color w:val="000000"/>
          <w:sz w:val="24"/>
          <w:szCs w:val="24"/>
          <w:highlight w:val="white"/>
        </w:rPr>
        <w:drawing>
          <wp:inline distT="0" distB="0" distL="0" distR="0">
            <wp:extent cx="2750185" cy="3418840"/>
            <wp:effectExtent l="0" t="0" r="5715" b="10160"/>
            <wp:docPr id="123" name="image1.jpg" descr="C:\Users\LENOVO\Downloads\WhatsApp Image 2019-08-03 at 12.05.50 P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.jpg" descr="C:\Users\LENOVO\Downloads\WhatsApp Image 2019-08-03 at 12.05.50 PM (1).jpe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4"/>
          <w:szCs w:val="24"/>
          <w:highlight w:val="black"/>
          <w:u w:val="none"/>
        </w:rPr>
      </w:pPr>
    </w:p>
    <w:p>
      <w:pPr>
        <w:rPr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4.8.5: </w:t>
      </w:r>
      <w:r>
        <w:rPr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24" name="Rectangle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Ibc5VE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125" name="Rectangle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LTRLBLWAAAACAEAAA8AAAAAAAAAAQAgAAAA&#10;IgAAAGRycy9kb3ducmV2LnhtbFBLAQIUABQAAAAIAIdO4kDqWcJJRgIAAMcEAAAOAAAAAAAAAAEA&#10;IAAAACU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26" name="Rectangle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C3as5vSAIAAMc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27" name="Rectangle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HyENXJHAgAAxw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28" name="Rectangle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VXoJzE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4.10 Argument Conversion</w:t>
      </w:r>
    </w:p>
    <w:p>
      <w:pPr>
        <w:jc w:val="both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/RUAn0gAAAAMBAAAPAAAAAAAAAAEAIAAA&#10;ACIAAABkcnMvZG93bnJldi54bWxQSwECFAAUAAAACACHTuJAUKPXAEsCAACpBAAADgAAAAAAAAAB&#10;ACAAAAAhAQAAZHJzL2Uyb0RvYy54bWxQSwUGAAAAAAYABgBZAQAA3gUAAAAA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5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Implicit Conversion</w:t>
      </w:r>
    </w:p>
    <w:p>
      <w:pPr>
        <w:keepNext w:val="0"/>
        <w:keepLines w:val="0"/>
        <w:widowControl/>
        <w:numPr>
          <w:ilvl w:val="0"/>
          <w:numId w:val="5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Explicit Conversion</w:t>
      </w:r>
    </w:p>
    <w:p>
      <w:pPr>
        <w:jc w:val="both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has mainly three sub-sections, namely:</w:t>
      </w:r>
    </w:p>
    <w:p>
      <w:pPr>
        <w:keepNext w:val="0"/>
        <w:keepLines w:val="0"/>
        <w:widowControl/>
        <w:numPr>
          <w:ilvl w:val="2"/>
          <w:numId w:val="5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Writing a code to demonstrate </w:t>
      </w:r>
      <w:r>
        <w:rPr>
          <w:sz w:val="24"/>
          <w:szCs w:val="24"/>
          <w:rtl w:val="0"/>
        </w:rPr>
        <w:t>I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mplicit </w:t>
      </w:r>
      <w:r>
        <w:rPr>
          <w:sz w:val="24"/>
          <w:szCs w:val="24"/>
          <w:rtl w:val="0"/>
        </w:rPr>
        <w:t>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onversion</w:t>
      </w:r>
    </w:p>
    <w:p>
      <w:pPr>
        <w:keepNext w:val="0"/>
        <w:keepLines w:val="0"/>
        <w:widowControl/>
        <w:numPr>
          <w:ilvl w:val="2"/>
          <w:numId w:val="5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Writing a code to demonstrate </w:t>
      </w:r>
      <w:r>
        <w:rPr>
          <w:sz w:val="24"/>
          <w:szCs w:val="24"/>
          <w:rtl w:val="0"/>
        </w:rPr>
        <w:t>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xplicit </w:t>
      </w:r>
      <w:r>
        <w:rPr>
          <w:sz w:val="24"/>
          <w:szCs w:val="24"/>
          <w:rtl w:val="0"/>
        </w:rPr>
        <w:t>C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onversion </w:t>
      </w:r>
    </w:p>
    <w:p>
      <w:pPr>
        <w:keepNext w:val="0"/>
        <w:keepLines w:val="0"/>
        <w:widowControl/>
        <w:numPr>
          <w:ilvl w:val="2"/>
          <w:numId w:val="5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GitHub repositories</w:t>
      </w:r>
    </w:p>
    <w:p>
      <w:pPr>
        <w:jc w:val="both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4.10.1:</w:t>
      </w:r>
      <w:r>
        <w:rPr>
          <w:sz w:val="24"/>
          <w:szCs w:val="24"/>
          <w:rtl w:val="0"/>
        </w:rPr>
        <w:t xml:space="preserve"> Writing a code to demonstrate Implicit Conversion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To support use cases like @CsvSource, JUnit Jupiter provides a number of built-in implicit type converters. The conversion process depends on the declared type of each method parameter.</w:t>
      </w:r>
    </w:p>
    <w:p>
      <w:pPr>
        <w:jc w:val="both"/>
        <w:rPr>
          <w:sz w:val="24"/>
          <w:szCs w:val="24"/>
        </w:rPr>
      </w:pPr>
    </w:p>
    <w:p>
      <w:pPr>
        <w:shd w:val="clear" w:fill="000000"/>
        <w:ind w:left="1125"/>
        <w:jc w:val="both"/>
        <w:rPr>
          <w:b/>
          <w:color w:val="FFFFFF"/>
          <w:sz w:val="24"/>
          <w:szCs w:val="24"/>
          <w:shd w:val="clear" w:fill="E8F2FE"/>
        </w:rPr>
      </w:pPr>
      <w:r>
        <w:rPr>
          <w:color w:val="FFFFFF"/>
          <w:sz w:val="24"/>
          <w:szCs w:val="24"/>
          <w:rtl w:val="0"/>
        </w:rPr>
        <w:t xml:space="preserve">Create a class with test with </w:t>
      </w:r>
      <w:r>
        <w:rPr>
          <w:color w:val="FFFFFF"/>
          <w:sz w:val="24"/>
          <w:szCs w:val="24"/>
          <w:highlight w:val="black"/>
          <w:rtl w:val="0"/>
        </w:rPr>
        <w:t>ToStringArgumentConverter.</w:t>
      </w:r>
      <w:r>
        <w:rPr>
          <w:b/>
          <w:color w:val="FFFFFF"/>
          <w:sz w:val="24"/>
          <w:szCs w:val="24"/>
          <w:highlight w:val="black"/>
          <w:rtl w:val="0"/>
        </w:rPr>
        <w:t>class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@Override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protected Object convert(Object source, Class&lt;?&gt; targetType) {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    assertEquals(String.class, targetType, "Can only convert to String");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    return String.valueOf(source);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}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}</w:t>
      </w:r>
    </w:p>
    <w:p>
      <w:pPr>
        <w:ind w:left="1035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</w:t>
      </w:r>
      <w:r>
        <w:rPr>
          <w:sz w:val="24"/>
          <w:szCs w:val="24"/>
        </w:rPr>
        <w:drawing>
          <wp:inline distT="0" distB="0" distL="0" distR="0">
            <wp:extent cx="5445760" cy="2369185"/>
            <wp:effectExtent l="0" t="0" r="2540" b="5715"/>
            <wp:docPr id="1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63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sz w:val="24"/>
          <w:szCs w:val="24"/>
        </w:rPr>
      </w:pPr>
    </w:p>
    <w:p>
      <w:pPr>
        <w:jc w:val="both"/>
        <w:rPr>
          <w:b/>
          <w:sz w:val="24"/>
          <w:szCs w:val="24"/>
        </w:rPr>
      </w:pPr>
    </w:p>
    <w:p>
      <w:pPr>
        <w:jc w:val="both"/>
        <w:rPr>
          <w:b/>
          <w:sz w:val="24"/>
          <w:szCs w:val="24"/>
        </w:rPr>
      </w:pPr>
    </w:p>
    <w:p>
      <w:pPr>
        <w:jc w:val="both"/>
        <w:rPr>
          <w:b/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 4.10.2: </w:t>
      </w:r>
      <w:r>
        <w:rPr>
          <w:sz w:val="24"/>
          <w:szCs w:val="24"/>
          <w:rtl w:val="0"/>
        </w:rPr>
        <w:t xml:space="preserve">Writing a code to demonstrate Explicit Conversion 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Instead of relying on implicit argument conversion, you may explicitly specify an ArgumentConverter to use for a certain parameter using the @ConvertWith annotation as shown in the following example. Note that an implementation of ArgumentConverter must be declared as either a top-level class or a static nested class.</w:t>
      </w:r>
    </w:p>
    <w:p>
      <w:pPr>
        <w:jc w:val="both"/>
        <w:rPr>
          <w:sz w:val="24"/>
          <w:szCs w:val="24"/>
        </w:rPr>
      </w:pP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Create a class” ToStringArgumentConverter.class” with below code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public class ToStringArgumentConverter extends SimpleArgumentConverter 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{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@Override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protected Object convert(Object source, Class&lt;?&gt; targetType)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{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    assertEquals(String.class, targetType, "Can only convert to String");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    return String.valueOf(source);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}</w:t>
      </w:r>
    </w:p>
    <w:p>
      <w:pPr>
        <w:shd w:val="clear" w:fill="000000"/>
        <w:ind w:left="1125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} 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    </w:t>
      </w:r>
    </w:p>
    <w:p>
      <w:pPr>
        <w:ind w:left="405" w:firstLine="315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</w:t>
      </w:r>
      <w:r>
        <w:rPr>
          <w:sz w:val="24"/>
          <w:szCs w:val="24"/>
        </w:rPr>
        <w:drawing>
          <wp:inline distT="0" distB="0" distL="0" distR="0">
            <wp:extent cx="5006340" cy="2801620"/>
            <wp:effectExtent l="0" t="0" r="10160" b="5080"/>
            <wp:docPr id="1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527" cy="28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4.10.3: </w:t>
      </w:r>
      <w:r>
        <w:rPr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32" name="Rectangle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TTGKFE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133" name="Rectangle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IbfcQlIAgAAxw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34" name="Rectangle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91eSWE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35" name="Rectangles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PLlpRU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36" name="Rectangles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Y0eQ9QAAAAEAQAADwAAAAAAAAABACAA&#10;AAAiAAAAZHJzL2Rvd25yZXYueG1sUEsBAhQAFAAAAAgAh07iQGGKZWNKAgAAxwQAAA4AAAAAAAAA&#10;AQAgAAAAIw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4.9 Argument Sources</w:t>
      </w:r>
    </w:p>
    <w:p>
      <w:pPr>
        <w:spacing w:after="0" w:line="240" w:lineRule="auto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/RUAn0gAAAAMBAAAPAAAAAAAAAAEAIAAA&#10;ACIAAABkcnMvZG93bnJldi54bWxQSwECFAAUAAAACACHTuJAcK/laEsCAACpBAAADgAAAAAAAAAB&#10;ACAAAAAhAQAAZHJzL2Uyb0RvYy54bWxQSwUGAAAAAAYABgBZAQAA3gUAAAAA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/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This section will guide you:</w:t>
      </w:r>
    </w:p>
    <w:p>
      <w:pPr>
        <w:keepNext w:val="0"/>
        <w:keepLines w:val="0"/>
        <w:widowControl/>
        <w:numPr>
          <w:ilvl w:val="0"/>
          <w:numId w:val="6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@ValueSource annotation</w:t>
      </w:r>
    </w:p>
    <w:p>
      <w:pPr>
        <w:keepNext w:val="0"/>
        <w:keepLines w:val="0"/>
        <w:widowControl/>
        <w:numPr>
          <w:ilvl w:val="0"/>
          <w:numId w:val="6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@CsvSource annotation</w:t>
      </w:r>
    </w:p>
    <w:p>
      <w:pPr>
        <w:keepNext w:val="0"/>
        <w:keepLines w:val="0"/>
        <w:widowControl/>
        <w:numPr>
          <w:ilvl w:val="0"/>
          <w:numId w:val="6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@EnumSource annotation</w:t>
      </w:r>
    </w:p>
    <w:p>
      <w:pPr>
        <w:keepNext w:val="0"/>
        <w:keepLines w:val="0"/>
        <w:widowControl/>
        <w:numPr>
          <w:ilvl w:val="0"/>
          <w:numId w:val="6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@ArgumentsSource annotation</w:t>
      </w:r>
    </w:p>
    <w:p>
      <w:pPr>
        <w:rPr>
          <w:sz w:val="24"/>
          <w:szCs w:val="24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has mainly five sub-sections, namely:</w:t>
      </w:r>
    </w:p>
    <w:p>
      <w:pPr>
        <w:keepNext w:val="0"/>
        <w:keepLines w:val="0"/>
        <w:widowControl/>
        <w:numPr>
          <w:ilvl w:val="2"/>
          <w:numId w:val="6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@ValueSource annotation</w:t>
      </w:r>
    </w:p>
    <w:p>
      <w:pPr>
        <w:keepNext w:val="0"/>
        <w:keepLines w:val="0"/>
        <w:widowControl/>
        <w:numPr>
          <w:ilvl w:val="2"/>
          <w:numId w:val="6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 @CsvSource annotation</w:t>
      </w:r>
    </w:p>
    <w:p>
      <w:pPr>
        <w:keepNext w:val="0"/>
        <w:keepLines w:val="0"/>
        <w:widowControl/>
        <w:numPr>
          <w:ilvl w:val="2"/>
          <w:numId w:val="6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@EnumSource annotation</w:t>
      </w:r>
    </w:p>
    <w:p>
      <w:pPr>
        <w:keepNext w:val="0"/>
        <w:keepLines w:val="0"/>
        <w:widowControl/>
        <w:numPr>
          <w:ilvl w:val="2"/>
          <w:numId w:val="6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Writing a code to demonstrate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@ArgumentsSource annotation </w:t>
      </w:r>
    </w:p>
    <w:p>
      <w:pPr>
        <w:keepNext w:val="0"/>
        <w:keepLines w:val="0"/>
        <w:widowControl/>
        <w:numPr>
          <w:ilvl w:val="2"/>
          <w:numId w:val="6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GitHub repositories</w:t>
      </w:r>
    </w:p>
    <w:p>
      <w:pPr>
        <w:rPr>
          <w:b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 4.9.1: </w:t>
      </w:r>
      <w:r>
        <w:rPr>
          <w:sz w:val="24"/>
          <w:szCs w:val="24"/>
          <w:rtl w:val="0"/>
        </w:rPr>
        <w:t xml:space="preserve"> Writing a code to demonstrate @ValueSource annotation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With the @ValueSource annotation, we can pass an array of literal values to the test method.           </w:t>
      </w:r>
      <w:r>
        <w:rPr>
          <w:sz w:val="24"/>
          <w:szCs w:val="24"/>
        </w:rPr>
        <w:drawing>
          <wp:inline distT="0" distB="0" distL="0" distR="0">
            <wp:extent cx="5476875" cy="3038475"/>
            <wp:effectExtent l="0" t="0" r="9525" b="9525"/>
            <wp:docPr id="1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4.9.2:</w:t>
      </w:r>
      <w:r>
        <w:rPr>
          <w:sz w:val="24"/>
          <w:szCs w:val="24"/>
          <w:rtl w:val="0"/>
        </w:rPr>
        <w:t xml:space="preserve"> Writing a code to demonstrate @CsvSource annotation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Suppose we’re going to make sure that the toUpperCase() method from String generates the expected uppercase value. @ValueSource won’t be enough.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452745" cy="2372360"/>
            <wp:effectExtent l="0" t="0" r="8255" b="2540"/>
            <wp:docPr id="1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54" cy="23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4.9.3:</w:t>
      </w:r>
      <w:r>
        <w:rPr>
          <w:sz w:val="24"/>
          <w:szCs w:val="24"/>
          <w:rtl w:val="0"/>
        </w:rPr>
        <w:t xml:space="preserve"> Writing a code to demonstrate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>@EnumSource annotation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 order to run a test with different values from an enumeration, we can use the @EnumSource annotation.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398135" cy="3047365"/>
            <wp:effectExtent l="0" t="0" r="12065" b="635"/>
            <wp:docPr id="1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490" cy="30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360" w:right="0" w:hanging="72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360" w:right="0" w:hanging="72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360" w:right="0" w:hanging="72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360" w:right="0" w:hanging="720"/>
        <w:jc w:val="left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>
      <w:pPr>
        <w:rPr>
          <w:sz w:val="24"/>
          <w:szCs w:val="24"/>
        </w:rPr>
      </w:pPr>
      <w:r>
        <w:rPr>
          <w:b/>
          <w:sz w:val="24"/>
          <w:szCs w:val="24"/>
          <w:rtl w:val="0"/>
        </w:rPr>
        <w:t>Step 4.9.4:</w:t>
      </w:r>
      <w:r>
        <w:rPr>
          <w:sz w:val="24"/>
          <w:szCs w:val="24"/>
          <w:rtl w:val="0"/>
        </w:rPr>
        <w:t xml:space="preserve"> Writing a code to demonstrate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 xml:space="preserve">@ArgumentsSource annotation 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 xml:space="preserve">@ArgumentsSource can be used to specify a custom, reusable ArgumentsProvider. Note that an implementation of ArgumentsProvider must be declared as either a top-level class or as a static nested class.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391150" cy="2790825"/>
            <wp:effectExtent l="0" t="0" r="6350" b="3175"/>
            <wp:docPr id="1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4.9.5: </w:t>
      </w:r>
      <w:r>
        <w:rPr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42" name="Rectangle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Bvk9kzSAIAAMc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143" name="Rectangle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tNEsEtYAAAAIAQAADwAAAAAAAAABACAA&#10;AAAiAAAAZHJzL2Rvd25yZXYueG1sUEsBAhQAFAAAAAgAh07iQKR9Ii5IAgAAxwQAAA4AAAAAAAAA&#10;AQAgAAAAJQ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44" name="Rectangles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1fXBf0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45" name="Rectangle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Hhs6Yk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46" name="Rectangle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Y0eQ9QAAAAEAQAADwAAAAAAAAABACAA&#10;AAAiAAAAZHJzL2Rvd25yZXYueG1sUEsBAhQAFAAAAAgAh07iQEMoNkRKAgAAxwQAAA4AAAAAAAAA&#10;AQAgAAAAIw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4.11 Extension Points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546100</wp:posOffset>
                </wp:positionV>
                <wp:extent cx="6039485" cy="31750"/>
                <wp:effectExtent l="0" t="4445" r="5715" b="1460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31109" y="3769027"/>
                          <a:ext cx="6029782" cy="21946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43pt;height:2.5pt;width:475.55pt;z-index:251659264;mso-width-relative:page;mso-height-relative:page;" filled="f" stroked="t" coordsize="21600,21600" o:gfxdata="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qKkLf0gAAAAYBAAAPAAAAAAAA&#10;AAEAIAAAACIAAABkcnMvZG93bnJldi54bWxQSwECFAAUAAAACACHTuJAPENrwVECAACtBAAADgAA&#10;AAAAAAABACAAAAAhAQAAZHJzL2Uyb0RvYy54bWxQSwUGAAAAAAYABgBZAQAA5AUAAAAA&#10;">
                <v:fill on="f" focussize="0,0"/>
                <v:stroke color="#5B9BD5 [3204]" miterlimit="8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This section will guide yo</w:t>
      </w:r>
      <w:r>
        <w:rPr>
          <w:sz w:val="24"/>
          <w:szCs w:val="24"/>
          <w:rtl w:val="0"/>
        </w:rPr>
        <w:t>u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</w:p>
    <w:p>
      <w:pPr>
        <w:keepNext w:val="0"/>
        <w:keepLines w:val="0"/>
        <w:widowControl/>
        <w:numPr>
          <w:ilvl w:val="0"/>
          <w:numId w:val="6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 xml:space="preserve">To understand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Extension Points</w: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72" w:line="240" w:lineRule="auto"/>
        <w:ind w:left="720" w:right="0" w:hanging="72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This guide has four sub-sections, namely:</w:t>
      </w:r>
    </w:p>
    <w:p>
      <w:pPr>
        <w:keepNext w:val="0"/>
        <w:keepLines w:val="0"/>
        <w:widowControl/>
        <w:numPr>
          <w:ilvl w:val="2"/>
          <w:numId w:val="6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Writing a code to demonstrate 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Life </w:t>
      </w:r>
      <w:r>
        <w:rPr>
          <w:b/>
          <w:sz w:val="24"/>
          <w:szCs w:val="24"/>
          <w:rtl w:val="0"/>
        </w:rPr>
        <w:t>C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ycle </w:t>
      </w:r>
      <w:r>
        <w:rPr>
          <w:b/>
          <w:sz w:val="24"/>
          <w:szCs w:val="24"/>
          <w:rtl w:val="0"/>
        </w:rPr>
        <w:t>C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all </w:t>
      </w:r>
      <w:r>
        <w:rPr>
          <w:b/>
          <w:sz w:val="24"/>
          <w:szCs w:val="24"/>
          <w:rtl w:val="0"/>
        </w:rPr>
        <w:t>B</w:t>
      </w:r>
      <w:r>
        <w:rPr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ack</w:t>
      </w:r>
    </w:p>
    <w:p>
      <w:pPr>
        <w:jc w:val="both"/>
        <w:rPr>
          <w:b/>
          <w:sz w:val="24"/>
          <w:szCs w:val="24"/>
        </w:rPr>
      </w:pPr>
      <w:r>
        <w:rPr>
          <w:sz w:val="24"/>
          <w:szCs w:val="24"/>
          <w:rtl w:val="0"/>
        </w:rPr>
        <w:t xml:space="preserve">4.11.2 Writing a code to demonstrate </w:t>
      </w:r>
      <w:r>
        <w:rPr>
          <w:b/>
          <w:sz w:val="24"/>
          <w:szCs w:val="24"/>
          <w:rtl w:val="0"/>
        </w:rPr>
        <w:t>Conditional Test Execution</w:t>
      </w:r>
    </w:p>
    <w:p>
      <w:pPr>
        <w:jc w:val="both"/>
        <w:rPr>
          <w:b/>
          <w:sz w:val="24"/>
          <w:szCs w:val="24"/>
        </w:rPr>
      </w:pPr>
      <w:r>
        <w:rPr>
          <w:sz w:val="24"/>
          <w:szCs w:val="24"/>
          <w:rtl w:val="0"/>
        </w:rPr>
        <w:t xml:space="preserve">4.11.3 Writing a code to demonstrate </w:t>
      </w:r>
      <w:r>
        <w:rPr>
          <w:b/>
          <w:sz w:val="24"/>
          <w:szCs w:val="24"/>
          <w:rtl w:val="0"/>
        </w:rPr>
        <w:t>Exception Handling Extension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4.11.4 Pushing the code to GitHub repositories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Steps 4.11.1: </w:t>
      </w:r>
      <w:r>
        <w:rPr>
          <w:sz w:val="24"/>
          <w:szCs w:val="24"/>
          <w:rtl w:val="0"/>
        </w:rPr>
        <w:t>Writing a code to demonstrate Life Cycle Call Back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</w:t>
      </w:r>
      <w:r>
        <w:rPr>
          <w:sz w:val="24"/>
          <w:szCs w:val="24"/>
        </w:rPr>
        <w:drawing>
          <wp:inline distT="0" distB="0" distL="0" distR="0">
            <wp:extent cx="4807585" cy="4655185"/>
            <wp:effectExtent l="0" t="0" r="5715" b="5715"/>
            <wp:docPr id="1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7995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  <w:rtl w:val="0"/>
        </w:rPr>
        <w:t xml:space="preserve">          </w:t>
      </w:r>
      <w:r>
        <w:rPr>
          <w:sz w:val="24"/>
          <w:szCs w:val="24"/>
        </w:rPr>
        <w:drawing>
          <wp:inline distT="0" distB="0" distL="0" distR="0">
            <wp:extent cx="4867275" cy="1247775"/>
            <wp:effectExtent l="0" t="0" r="9525" b="9525"/>
            <wp:docPr id="1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2.png"/>
                    <pic:cNvPicPr preferRelativeResize="0"/>
                  </pic:nvPicPr>
                  <pic:blipFill>
                    <a:blip r:embed="rId59"/>
                    <a:srcRect t="191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  <w:r>
        <w:rPr>
          <w:b/>
          <w:sz w:val="24"/>
          <w:szCs w:val="24"/>
          <w:rtl w:val="0"/>
        </w:rPr>
        <w:t xml:space="preserve">Steps 4.11.2: </w:t>
      </w:r>
      <w:r>
        <w:rPr>
          <w:sz w:val="24"/>
          <w:szCs w:val="24"/>
          <w:rtl w:val="0"/>
        </w:rPr>
        <w:t xml:space="preserve">Writing code to demonstrate Conditional Test Execution </w:t>
      </w:r>
    </w:p>
    <w:p>
      <w:pPr>
        <w:keepNext w:val="0"/>
        <w:keepLines w:val="0"/>
        <w:widowControl/>
        <w:numPr>
          <w:ilvl w:val="0"/>
          <w:numId w:val="6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Create the extension class and extend them in the base class.</w:t>
      </w:r>
    </w:p>
    <w:p>
      <w:pPr>
        <w:keepNext w:val="0"/>
        <w:keepLines w:val="0"/>
        <w:widowControl/>
        <w:numPr>
          <w:ilvl w:val="0"/>
          <w:numId w:val="6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Creat</w:t>
      </w:r>
      <w:r>
        <w:rPr>
          <w:sz w:val="24"/>
          <w:szCs w:val="24"/>
          <w:rtl w:val="0"/>
        </w:rPr>
        <w:t>e an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extension as </w:t>
      </w:r>
      <w:r>
        <w:rPr>
          <w:sz w:val="24"/>
          <w:szCs w:val="24"/>
          <w:rtl w:val="0"/>
        </w:rPr>
        <w:t>shown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below:</w:t>
      </w:r>
    </w:p>
    <w:p>
      <w:pPr>
        <w:shd w:val="clear" w:fill="FFFFFF"/>
        <w:spacing w:before="264" w:after="72" w:line="240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36160" cy="3552825"/>
            <wp:effectExtent l="0" t="0" r="2540" b="3175"/>
            <wp:docPr id="15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fill="FFFFFF"/>
        <w:spacing w:before="264" w:after="72" w:line="240" w:lineRule="auto"/>
        <w:ind w:left="720" w:firstLine="720"/>
        <w:jc w:val="both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6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264" w:after="72" w:line="240" w:lineRule="auto"/>
        <w:ind w:left="1440" w:right="0" w:hanging="360"/>
        <w:jc w:val="both"/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sz w:val="24"/>
          <w:szCs w:val="24"/>
          <w:rtl w:val="0"/>
        </w:rPr>
        <w:t>Now, 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xecute the below class:</w:t>
      </w:r>
    </w:p>
    <w:p>
      <w:pPr>
        <w:shd w:val="clear" w:fill="FFFFFF"/>
        <w:spacing w:before="264" w:after="72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                         </w:t>
      </w:r>
      <w:r>
        <w:rPr>
          <w:sz w:val="24"/>
          <w:szCs w:val="24"/>
        </w:rPr>
        <w:drawing>
          <wp:inline distT="0" distB="0" distL="0" distR="0">
            <wp:extent cx="4711700" cy="3049270"/>
            <wp:effectExtent l="0" t="0" r="0" b="11430"/>
            <wp:docPr id="1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5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749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  <w:rtl w:val="0"/>
        </w:rPr>
        <w:t xml:space="preserve"> </w:t>
      </w:r>
      <w:r>
        <w:rPr>
          <w:sz w:val="24"/>
          <w:szCs w:val="24"/>
          <w:rtl w:val="0"/>
        </w:rPr>
        <w:t xml:space="preserve">     </w:t>
      </w:r>
      <w:r>
        <w:rPr>
          <w:sz w:val="24"/>
          <w:szCs w:val="24"/>
        </w:rPr>
        <w:drawing>
          <wp:inline distT="0" distB="0" distL="0" distR="0">
            <wp:extent cx="4978400" cy="4041140"/>
            <wp:effectExtent l="0" t="0" r="0" b="10160"/>
            <wp:docPr id="1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562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</w:t>
      </w:r>
      <w:r>
        <w:rPr>
          <w:sz w:val="24"/>
          <w:szCs w:val="24"/>
        </w:rPr>
        <w:drawing>
          <wp:inline distT="0" distB="0" distL="0" distR="0">
            <wp:extent cx="5019675" cy="781050"/>
            <wp:effectExtent l="0" t="0" r="9525" b="6350"/>
            <wp:docPr id="1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7.png"/>
                    <pic:cNvPicPr preferRelativeResize="0"/>
                  </pic:nvPicPr>
                  <pic:blipFill>
                    <a:blip r:embed="rId63"/>
                    <a:srcRect t="3740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We should register this with @ExtendWith(FraudServiceParameterResolver.class)</w:t>
      </w:r>
    </w:p>
    <w:p>
      <w:pPr>
        <w:jc w:val="both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  <w:rtl w:val="0"/>
        </w:rPr>
        <w:t>annotation on top of our test classes.</w:t>
      </w:r>
    </w:p>
    <w:p>
      <w:pPr>
        <w:jc w:val="both"/>
        <w:rPr>
          <w:b/>
          <w:color w:val="4C4C4C"/>
          <w:sz w:val="24"/>
          <w:szCs w:val="24"/>
          <w:highlight w:val="white"/>
          <w:u w:val="single"/>
        </w:rPr>
      </w:pPr>
    </w:p>
    <w:p>
      <w:pPr>
        <w:jc w:val="both"/>
        <w:rPr>
          <w:color w:val="4C4C4C"/>
          <w:sz w:val="24"/>
          <w:szCs w:val="24"/>
          <w:highlight w:val="white"/>
        </w:rPr>
      </w:pPr>
      <w:r>
        <w:rPr>
          <w:b/>
          <w:sz w:val="24"/>
          <w:szCs w:val="24"/>
          <w:rtl w:val="0"/>
        </w:rPr>
        <w:t xml:space="preserve">Steps 4.11.3: </w:t>
      </w:r>
      <w:r>
        <w:rPr>
          <w:sz w:val="24"/>
          <w:szCs w:val="24"/>
          <w:rtl w:val="0"/>
        </w:rPr>
        <w:t>Writing a code to demonstrate Exception Handling Extension</w:t>
      </w:r>
    </w:p>
    <w:p>
      <w:pPr>
        <w:keepNext w:val="0"/>
        <w:keepLines w:val="0"/>
        <w:widowControl/>
        <w:numPr>
          <w:ilvl w:val="0"/>
          <w:numId w:val="6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Create </w:t>
      </w:r>
      <w:r>
        <w:rPr>
          <w:sz w:val="24"/>
          <w:szCs w:val="24"/>
          <w:highlight w:val="white"/>
          <w:rtl w:val="0"/>
        </w:rPr>
        <w:t>an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extension class as </w:t>
      </w:r>
      <w:r>
        <w:rPr>
          <w:sz w:val="24"/>
          <w:szCs w:val="24"/>
          <w:highlight w:val="white"/>
          <w:rtl w:val="0"/>
        </w:rPr>
        <w:t>shown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below:</w:t>
      </w:r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690110" cy="1661795"/>
            <wp:effectExtent l="0" t="0" r="8890" b="1905"/>
            <wp:docPr id="1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5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6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We need to implement the </w:t>
      </w:r>
      <w:r>
        <w:rPr>
          <w:rFonts w:ascii="Calibri" w:hAnsi="Calibri" w:eastAsia="Calibri" w:cs="Calibri"/>
          <w:b/>
          <w:i w:val="0"/>
          <w:smallCaps w:val="0"/>
          <w:strike w:val="0"/>
          <w:color w:val="222222"/>
          <w:sz w:val="24"/>
          <w:szCs w:val="24"/>
          <w:u w:val="none"/>
          <w:shd w:val="clear" w:fill="auto"/>
          <w:vertAlign w:val="baseline"/>
          <w:rtl w:val="0"/>
        </w:rPr>
        <w:t xml:space="preserve">TestExecutionExceptionHandler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interface. </w:t>
      </w:r>
    </w:p>
    <w:p>
      <w:pPr>
        <w:keepNext w:val="0"/>
        <w:keepLines w:val="0"/>
        <w:widowControl/>
        <w:numPr>
          <w:ilvl w:val="0"/>
          <w:numId w:val="6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</w:rPr>
      </w:pPr>
      <w:r>
        <w:rPr>
          <w:b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StaleElementReference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 will ignore all the </w:t>
      </w:r>
      <w:r>
        <w:rPr>
          <w:b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StaleElementReference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 xml:space="preserve"> errors, but it will </w:t>
      </w:r>
      <w:r>
        <w:rPr>
          <w:color w:val="222222"/>
          <w:sz w:val="24"/>
          <w:szCs w:val="24"/>
          <w:highlight w:val="white"/>
          <w:rtl w:val="0"/>
        </w:rPr>
        <w:t>sh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ow other errors.</w:t>
      </w:r>
    </w:p>
    <w:p>
      <w:pPr>
        <w:ind w:left="1440"/>
        <w:jc w:val="both"/>
        <w:rPr>
          <w:color w:val="222222"/>
          <w:sz w:val="24"/>
          <w:szCs w:val="24"/>
          <w:highlight w:val="white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4.11.4: </w:t>
      </w:r>
      <w:r>
        <w:rPr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files: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55" name="Rectangle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DI+5FuSAIAAMc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156" name="Rectangles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TRLBLWAAAACAEAAA8AAAAAAAAAAQAg&#10;AAAAIgAAAGRycy9kb3ducmV2LnhtbFBLAQIUABQAAAAIAIdO4kCVyJ1ISQIAAMcEAAAOAAAAAAAA&#10;AAEAIAAAACUBAABkcnMvZTJvRG9jLnhtbFBLBQYAAAAABgAGAFkBAADg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57" name="Rectangle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Y0eQ9QAAAAEAQAADwAAAAAAAAABACAA&#10;AAAiAAAAZHJzL2Rvd25yZXYueG1sUEsBAhQAFAAAAAgAh07iQF4mZlVKAgAAxwQAAA4AAAAAAAAA&#10;AQAgAAAAIw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58" name="Rectangles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d9ha60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push -u origin master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59" name="Rectangles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vDah9k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72"/>
          <w:szCs w:val="72"/>
          <w:u w:val="none"/>
          <w:shd w:val="clear" w:fill="auto"/>
          <w:vertAlign w:val="baseline"/>
          <w:rtl w:val="0"/>
        </w:rPr>
        <w:t>4.13 Meta-Annotations</w:t>
      </w:r>
    </w:p>
    <w:p>
      <w:pPr>
        <w:spacing w:after="0" w:line="240" w:lineRule="auto"/>
        <w:jc w:val="both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81675" cy="12700"/>
                <wp:effectExtent l="0" t="4445" r="9525" b="8255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200" y="3779640"/>
                          <a:ext cx="5781600" cy="72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472C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0pt;margin-top:0pt;height:1pt;width:455.25pt;z-index:251659264;mso-width-relative:page;mso-height-relative:page;" filled="f" stroked="t" coordsize="21600,21600" o:gfxdata="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D9FQCfSAAAAAwEAAA8AAAAAAAAAAQAgAAAA&#10;IgAAAGRycy9kb3ducmV2LnhtbFBLAQIUABQAAAAIAIdO4kBCpagbSgIAAKkEAAAOAAAAAAAAAAEA&#10;IAAAACEBAABkcnMvZTJvRG9jLnhtbFBLBQYAAAAABgAGAFkBAADdBQAAAAA=&#10;">
                <v:fill on="f" focussize="0,0"/>
                <v:stroke color="#4472C4" miterlimit="0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This section will guide you to understand:</w:t>
      </w:r>
    </w:p>
    <w:p>
      <w:pPr>
        <w:keepNext w:val="0"/>
        <w:keepLines w:val="0"/>
        <w:widowControl/>
        <w:numPr>
          <w:ilvl w:val="0"/>
          <w:numId w:val="6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Meta Annotations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This guide has two subsections, namely:</w:t>
      </w:r>
    </w:p>
    <w:p>
      <w:pPr>
        <w:keepNext w:val="0"/>
        <w:keepLines w:val="0"/>
        <w:widowControl/>
        <w:numPr>
          <w:ilvl w:val="2"/>
          <w:numId w:val="6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720" w:right="0" w:hanging="72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Writing a code to demonstrate Meta-Annotations and Composed Annotations</w:t>
      </w:r>
    </w:p>
    <w:p>
      <w:pPr>
        <w:keepNext w:val="0"/>
        <w:keepLines w:val="0"/>
        <w:widowControl/>
        <w:numPr>
          <w:ilvl w:val="2"/>
          <w:numId w:val="6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720" w:right="0" w:hanging="72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Pushing the code to GitHub repositories</w:t>
      </w:r>
    </w:p>
    <w:p>
      <w:pPr>
        <w:jc w:val="both"/>
        <w:rPr>
          <w:color w:val="222222"/>
          <w:sz w:val="24"/>
          <w:szCs w:val="24"/>
          <w:highlight w:val="white"/>
        </w:rPr>
      </w:pPr>
    </w:p>
    <w:p>
      <w:pPr>
        <w:jc w:val="both"/>
        <w:rPr>
          <w:color w:val="222222"/>
          <w:sz w:val="24"/>
          <w:szCs w:val="24"/>
          <w:highlight w:val="white"/>
        </w:rPr>
      </w:pPr>
    </w:p>
    <w:p>
      <w:pPr>
        <w:jc w:val="both"/>
        <w:rPr>
          <w:b/>
          <w:color w:val="222222"/>
          <w:sz w:val="24"/>
          <w:szCs w:val="24"/>
          <w:highlight w:val="white"/>
        </w:rPr>
      </w:pPr>
      <w:r>
        <w:rPr>
          <w:b/>
          <w:sz w:val="24"/>
          <w:szCs w:val="24"/>
          <w:rtl w:val="0"/>
        </w:rPr>
        <w:t>Step 4.13.1:</w:t>
      </w:r>
      <w:r>
        <w:rPr>
          <w:sz w:val="24"/>
          <w:szCs w:val="24"/>
          <w:rtl w:val="0"/>
        </w:rPr>
        <w:t xml:space="preserve"> Writing a code to demonstrate </w:t>
      </w:r>
      <w:r>
        <w:rPr>
          <w:color w:val="222222"/>
          <w:sz w:val="24"/>
          <w:szCs w:val="24"/>
          <w:highlight w:val="white"/>
          <w:rtl w:val="0"/>
        </w:rPr>
        <w:t>Meta-Annotations and Composed Annotations</w:t>
      </w:r>
    </w:p>
    <w:p>
      <w:pPr>
        <w:keepNext w:val="0"/>
        <w:keepLines w:val="0"/>
        <w:widowControl/>
        <w:numPr>
          <w:ilvl w:val="0"/>
          <w:numId w:val="6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9" w:lineRule="auto"/>
        <w:ind w:left="144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222222"/>
          <w:sz w:val="24"/>
          <w:szCs w:val="24"/>
          <w:highlight w:val="white"/>
          <w:u w:val="none"/>
          <w:vertAlign w:val="baseline"/>
          <w:rtl w:val="0"/>
        </w:rPr>
        <w:t>JUnit Jupiter annotations can be used as meta-annotations. That means that you can define your own composed annotation that will automatically inherit the semantics of its meta-annotations.</w:t>
      </w:r>
    </w:p>
    <w:p>
      <w:pPr>
        <w:keepNext w:val="0"/>
        <w:keepLines w:val="0"/>
        <w:widowControl/>
        <w:numPr>
          <w:ilvl w:val="0"/>
          <w:numId w:val="6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144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Instead of copying and pasting @Tag("fast") throughout your code base (see Tagging and Filtering), you can create a custom composed annotation named @Fast as follows. @Fast can then be used as a drop-in replacement for @Tag("fast"). </w:t>
      </w:r>
    </w:p>
    <w:p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</w:t>
      </w:r>
      <w:r>
        <w:rPr>
          <w:sz w:val="24"/>
          <w:szCs w:val="24"/>
        </w:rPr>
        <w:drawing>
          <wp:inline distT="0" distB="0" distL="0" distR="0">
            <wp:extent cx="5648325" cy="2371725"/>
            <wp:effectExtent l="0" t="0" r="3175" b="3175"/>
            <wp:docPr id="1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.png"/>
                    <pic:cNvPicPr preferRelativeResize="0"/>
                  </pic:nvPicPr>
                  <pic:blipFill>
                    <a:blip r:embed="rId65"/>
                    <a:srcRect b="3933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br w:type="page"/>
      </w:r>
    </w:p>
    <w:p>
      <w:pPr>
        <w:keepNext w:val="0"/>
        <w:keepLines w:val="0"/>
        <w:widowControl/>
        <w:numPr>
          <w:ilvl w:val="0"/>
          <w:numId w:val="69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144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The following @Test method demonstrates the usage of the @Fast annotation.</w:t>
      </w:r>
    </w:p>
    <w:p>
      <w:pPr>
        <w:ind w:left="180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@Fast</w:t>
      </w:r>
    </w:p>
    <w:p>
      <w:pPr>
        <w:ind w:left="180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@Test</w:t>
      </w:r>
    </w:p>
    <w:p>
      <w:pPr>
        <w:shd w:val="clear" w:fill="000000"/>
        <w:ind w:left="1800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void myFastTest() {</w:t>
      </w:r>
    </w:p>
    <w:p>
      <w:pPr>
        <w:shd w:val="clear" w:fill="000000"/>
        <w:ind w:left="1800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// ...</w:t>
      </w:r>
    </w:p>
    <w:p>
      <w:pPr>
        <w:shd w:val="clear" w:fill="000000"/>
        <w:ind w:left="1800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}</w:t>
      </w:r>
    </w:p>
    <w:p>
      <w:pPr>
        <w:keepNext w:val="0"/>
        <w:keepLines w:val="0"/>
        <w:widowControl/>
        <w:numPr>
          <w:ilvl w:val="1"/>
          <w:numId w:val="7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144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You can even take that one step further by introducing a custom @FastTest annotation  that can be used as a drop-in replacement for @Tag("fast") and @Test.</w:t>
      </w:r>
    </w:p>
    <w:p>
      <w:pPr>
        <w:jc w:val="both"/>
        <w:rPr>
          <w:sz w:val="24"/>
          <w:szCs w:val="24"/>
        </w:rPr>
      </w:pPr>
    </w:p>
    <w:p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</w:t>
      </w:r>
      <w:r>
        <w:rPr>
          <w:sz w:val="24"/>
          <w:szCs w:val="24"/>
        </w:rPr>
        <w:drawing>
          <wp:inline distT="0" distB="0" distL="0" distR="0">
            <wp:extent cx="4705350" cy="1933575"/>
            <wp:effectExtent l="0" t="0" r="6350" b="9525"/>
            <wp:docPr id="1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.png"/>
                    <pic:cNvPicPr preferRelativeResize="0"/>
                  </pic:nvPicPr>
                  <pic:blipFill>
                    <a:blip r:embed="rId66"/>
                    <a:srcRect b="399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jc w:val="both"/>
        <w:rPr>
          <w:sz w:val="24"/>
          <w:szCs w:val="24"/>
        </w:rPr>
      </w:pPr>
    </w:p>
    <w:p>
      <w:pPr>
        <w:keepNext w:val="0"/>
        <w:keepLines w:val="0"/>
        <w:widowControl/>
        <w:numPr>
          <w:ilvl w:val="1"/>
          <w:numId w:val="7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160" w:line="259" w:lineRule="auto"/>
        <w:ind w:left="1440" w:right="0" w:hanging="36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JUnit automatically recognizes the following as a @Test method that is tagged with "fast."</w:t>
      </w:r>
    </w:p>
    <w:p>
      <w:pPr>
        <w:shd w:val="clear" w:fill="000000"/>
        <w:ind w:left="1440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@FastTest</w:t>
      </w:r>
    </w:p>
    <w:p>
      <w:pPr>
        <w:shd w:val="clear" w:fill="000000"/>
        <w:ind w:left="1440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>void myFastTest() {</w:t>
      </w:r>
    </w:p>
    <w:p>
      <w:pPr>
        <w:shd w:val="clear" w:fill="000000"/>
        <w:ind w:left="1440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    // ...</w:t>
      </w:r>
    </w:p>
    <w:p>
      <w:pPr>
        <w:shd w:val="clear" w:fill="000000"/>
        <w:ind w:left="1440"/>
        <w:jc w:val="both"/>
        <w:rPr>
          <w:color w:val="FFFFFF"/>
          <w:sz w:val="24"/>
          <w:szCs w:val="24"/>
        </w:rPr>
      </w:pPr>
      <w:r>
        <w:rPr>
          <w:color w:val="FFFFFF"/>
          <w:sz w:val="24"/>
          <w:szCs w:val="24"/>
          <w:rtl w:val="0"/>
        </w:rPr>
        <w:t xml:space="preserve">}                                        </w:t>
      </w:r>
    </w:p>
    <w:p>
      <w:pPr>
        <w:rPr>
          <w:b/>
          <w:color w:val="000000"/>
          <w:sz w:val="24"/>
          <w:szCs w:val="24"/>
        </w:rPr>
      </w:pPr>
    </w:p>
    <w:p>
      <w:pPr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 xml:space="preserve">Step 4.13.2: </w:t>
      </w:r>
      <w:r>
        <w:rPr>
          <w:color w:val="000000"/>
          <w:sz w:val="24"/>
          <w:szCs w:val="24"/>
          <w:rtl w:val="0"/>
        </w:rPr>
        <w:t>Pushing the code to GitHub repositories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Open your command prompt and navigate to the folder where you have created your files.</w: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cd &lt;folder path&gt;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63" name="Rectangle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Y0eQ9QAAAAEAQAADwAAAAAAAAABACAAAAAi&#10;AAAAZHJzL2Rvd25yZXYueG1sUEsBAhQAFAAAAAgAh07iQAi8dTdHAgAAxwQAAA4AAAAAAAAAAQAg&#10;AAAAIwEAAGRycy9lMm9Eb2MueG1sUEsFBgAAAAAGAAYAWQEAANw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  <w:rtl w:val="0"/>
        </w:rPr>
        <w:t>Initialize your repository using the following command: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-24765</wp:posOffset>
                </wp:positionH>
                <wp:positionV relativeFrom="paragraph">
                  <wp:posOffset>304800</wp:posOffset>
                </wp:positionV>
                <wp:extent cx="5184775" cy="212725"/>
                <wp:effectExtent l="6350" t="6350" r="15875" b="9525"/>
                <wp:wrapSquare wrapText="bothSides"/>
                <wp:docPr id="164" name="Rectangles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.95pt;margin-top:24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TRLBLWAAAACAEAAA8AAAAAAAAAAQAg&#10;AAAAIgAAAGRycy9kb3ducmV2LnhtbFBLAQIUABQAAAAIAIdO4kB5NJZmSQIAAMcEAAAOAAAAAAAA&#10;AAEAIAAAACUBAABkcnMvZTJvRG9jLnhtbFBLBQYAAAAABgAGAFkBAADg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init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Add all the files to your git repository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add .</w:t>
      </w:r>
      <w:r>
        <w:rPr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65" name="Rectangles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mNHkPUAAAABAEAAA8AAAAAAAAAAQAgAAAA&#10;IgAAAGRycy9kb3ducmV2LnhtbFBLAQIUABQAAAAIAIdO4kCy2m17SAIAAMcEAAAOAAAAAAAAAAEA&#10;IAAAACMBAABkcnMvZTJvRG9jLnhtbFBLBQYAAAAABgAGAFkBAADdBQAAAAA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Commit the changes using the following command:</w: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git commit .  -m “Changes have been committed.”</w:t>
      </w: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66" name="Rectangle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JjR5D1AAAAAQBAAAPAAAAAAAAAAEAIAAA&#10;ACIAAABkcnMvZG93bnJldi54bWxQSwECFAAUAAAACACHTuJA7+lhXUkCAADHBAAADgAAAAAAAAAB&#10;ACAAAAAjAQAAZHJzL2Uyb0RvYy54bWxQSwUGAAAAAAYABgBZAQAA3gUAAAAA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Push the files to the folder you initially created using the following command:</w:t>
      </w:r>
    </w:p>
    <w:p>
      <w:pPr>
        <w:rPr>
          <w:color w:val="000000"/>
          <w:sz w:val="24"/>
          <w:szCs w:val="24"/>
          <w:rtl w:val="0"/>
        </w:rPr>
      </w:pPr>
      <w:r>
        <w:rPr>
          <w:color w:val="000000"/>
          <w:sz w:val="24"/>
          <w:szCs w:val="24"/>
          <w:rtl w:val="0"/>
        </w:rPr>
        <w:t>git push -u origin master</w:t>
      </w:r>
    </w:p>
    <w:p>
      <w:pPr>
        <w:rPr>
          <w:color w:val="000000"/>
          <w:sz w:val="24"/>
          <w:szCs w:val="24"/>
        </w:rPr>
      </w:pPr>
      <w:bookmarkStart w:id="2" w:name="_GoBack"/>
      <w:bookmarkEnd w:id="2"/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l="6350" t="6350" r="15875" b="9525"/>
                <wp:wrapSquare wrapText="bothSides"/>
                <wp:docPr id="167" name="Rectangle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w="12700" cap="flat" cmpd="sng">
                          <a:solidFill>
                            <a:schemeClr val="l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0pt;height:16.75pt;width:408.25pt;mso-wrap-distance-bottom:0pt;mso-wrap-distance-left:0pt;mso-wrap-distance-right:0pt;mso-wrap-distance-top:0pt;z-index:251659264;v-text-anchor:middle;mso-width-relative:page;mso-height-relative:page;" fillcolor="#E7E6E6 [3203]" filled="t" stroked="t" coordsize="21600,21600" o:gfxdata="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Y0eQ9QAAAAEAQAADwAAAAAAAAABACAA&#10;AAAiAAAAZHJzL2Rvd25yZXYueG1sUEsBAhQAFAAAAAgAh07iQCQHmkBKAgAAxwQAAA4AAAAAAAAA&#10;AQAgAAAAIwEAAGRycy9lMm9Eb2MueG1sUEsFBgAAAAAGAAYAWQEAAN8FAAAAAA==&#10;">
                <v:fill on="t" focussize="0,0"/>
                <v:stroke weight="1pt" color="#E7E6E6 [3203]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jc w:val="both"/>
        <w:rPr>
          <w:color w:val="222222"/>
          <w:sz w:val="24"/>
          <w:szCs w:val="24"/>
          <w:highlight w:val="white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both"/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ind w:left="720"/>
        <w:jc w:val="both"/>
        <w:rPr>
          <w:sz w:val="24"/>
          <w:szCs w:val="24"/>
        </w:rPr>
      </w:pPr>
    </w:p>
    <w:p>
      <w:pPr>
        <w:ind w:left="720"/>
        <w:jc w:val="both"/>
        <w:rPr>
          <w:sz w:val="24"/>
          <w:szCs w:val="24"/>
        </w:rPr>
      </w:pPr>
    </w:p>
    <w:p/>
    <w:p>
      <w:pPr>
        <w:ind w:left="720"/>
        <w:rPr>
          <w:b/>
        </w:rPr>
      </w:pPr>
    </w:p>
    <w:p/>
    <w:p>
      <w:pPr>
        <w:shd w:val="clear" w:fill="FFFFFF"/>
        <w:spacing w:before="280" w:after="280" w:line="240" w:lineRule="auto"/>
        <w:jc w:val="both"/>
      </w:pPr>
    </w:p>
    <w:p>
      <w:pPr>
        <w:ind w:left="720"/>
      </w:pPr>
    </w:p>
    <w:p/>
    <w:p>
      <w:pPr>
        <w:shd w:val="clear" w:fill="FFFFFF"/>
        <w:spacing w:before="280" w:line="240" w:lineRule="auto"/>
        <w:jc w:val="both"/>
      </w:pPr>
    </w:p>
    <w:p/>
    <w:p>
      <w:pPr>
        <w:ind w:left="720"/>
        <w:rPr>
          <w:b/>
        </w:rPr>
      </w:pPr>
    </w:p>
    <w:p/>
    <w:p/>
    <w:p>
      <w:pPr>
        <w:rPr>
          <w:rFonts w:ascii="Calibri" w:hAnsi="Calibri" w:eastAsia="Calibri" w:cs="Calibri"/>
          <w:sz w:val="24"/>
          <w:szCs w:val="24"/>
        </w:rPr>
      </w:pPr>
    </w:p>
    <w:p>
      <w:pPr>
        <w:rPr>
          <w:rFonts w:ascii="Calibri" w:hAnsi="Calibri" w:eastAsia="Calibri" w:cs="Calibri"/>
        </w:rPr>
      </w:pPr>
    </w:p>
    <w:p/>
    <w:p>
      <w:pPr>
        <w:rPr>
          <w:rFonts w:ascii="Calibri" w:hAnsi="Calibri" w:eastAsia="Calibri" w:cs="Calibri"/>
        </w:rPr>
      </w:pPr>
    </w:p>
    <w:p/>
    <w:sectPr>
      <w:pgSz w:w="11906" w:h="16838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4"/>
      <w:numFmt w:val="decimal"/>
      <w:lvlText w:val="%1"/>
      <w:lvlJc w:val="left"/>
      <w:pPr>
        <w:ind w:left="435" w:hanging="435"/>
      </w:pPr>
    </w:lvl>
    <w:lvl w:ilvl="1" w:tentative="0">
      <w:start w:val="4"/>
      <w:numFmt w:val="decimal"/>
      <w:lvlText w:val="%1.%2"/>
      <w:lvlJc w:val="left"/>
      <w:pPr>
        <w:ind w:left="435" w:hanging="435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">
    <w:nsid w:val="845B5372"/>
    <w:multiLevelType w:val="multilevel"/>
    <w:tmpl w:val="845B5372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8461FADE"/>
    <w:multiLevelType w:val="multilevel"/>
    <w:tmpl w:val="8461FAD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>
    <w:nsid w:val="8CAEB125"/>
    <w:multiLevelType w:val="multilevel"/>
    <w:tmpl w:val="8CAEB125"/>
    <w:lvl w:ilvl="0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4">
    <w:nsid w:val="91995D4F"/>
    <w:multiLevelType w:val="multilevel"/>
    <w:tmpl w:val="91995D4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6">
    <w:nsid w:val="9288B902"/>
    <w:multiLevelType w:val="multilevel"/>
    <w:tmpl w:val="9288B902"/>
    <w:lvl w:ilvl="0" w:tentative="0">
      <w:start w:val="1"/>
      <w:numFmt w:val="decimal"/>
      <w:lvlText w:val="%1."/>
      <w:lvlJc w:val="left"/>
      <w:pPr>
        <w:ind w:left="408" w:hanging="360"/>
      </w:pPr>
    </w:lvl>
    <w:lvl w:ilvl="1" w:tentative="0">
      <w:start w:val="1"/>
      <w:numFmt w:val="lowerLetter"/>
      <w:lvlText w:val="%2."/>
      <w:lvlJc w:val="left"/>
      <w:pPr>
        <w:ind w:left="1128" w:hanging="360"/>
      </w:pPr>
    </w:lvl>
    <w:lvl w:ilvl="2" w:tentative="0">
      <w:start w:val="1"/>
      <w:numFmt w:val="lowerRoman"/>
      <w:lvlText w:val="%3."/>
      <w:lvlJc w:val="right"/>
      <w:pPr>
        <w:ind w:left="1848" w:hanging="180"/>
      </w:pPr>
    </w:lvl>
    <w:lvl w:ilvl="3" w:tentative="0">
      <w:start w:val="1"/>
      <w:numFmt w:val="decimal"/>
      <w:lvlText w:val="%4."/>
      <w:lvlJc w:val="left"/>
      <w:pPr>
        <w:ind w:left="2568" w:hanging="360"/>
      </w:pPr>
    </w:lvl>
    <w:lvl w:ilvl="4" w:tentative="0">
      <w:start w:val="1"/>
      <w:numFmt w:val="lowerLetter"/>
      <w:lvlText w:val="%5."/>
      <w:lvlJc w:val="left"/>
      <w:pPr>
        <w:ind w:left="3288" w:hanging="360"/>
      </w:pPr>
    </w:lvl>
    <w:lvl w:ilvl="5" w:tentative="0">
      <w:start w:val="1"/>
      <w:numFmt w:val="lowerRoman"/>
      <w:lvlText w:val="%6."/>
      <w:lvlJc w:val="right"/>
      <w:pPr>
        <w:ind w:left="4008" w:hanging="180"/>
      </w:pPr>
    </w:lvl>
    <w:lvl w:ilvl="6" w:tentative="0">
      <w:start w:val="1"/>
      <w:numFmt w:val="decimal"/>
      <w:lvlText w:val="%7."/>
      <w:lvlJc w:val="left"/>
      <w:pPr>
        <w:ind w:left="4728" w:hanging="360"/>
      </w:pPr>
    </w:lvl>
    <w:lvl w:ilvl="7" w:tentative="0">
      <w:start w:val="1"/>
      <w:numFmt w:val="lowerLetter"/>
      <w:lvlText w:val="%8."/>
      <w:lvlJc w:val="left"/>
      <w:pPr>
        <w:ind w:left="5448" w:hanging="360"/>
      </w:pPr>
    </w:lvl>
    <w:lvl w:ilvl="8" w:tentative="0">
      <w:start w:val="1"/>
      <w:numFmt w:val="lowerRoman"/>
      <w:lvlText w:val="%9."/>
      <w:lvlJc w:val="right"/>
      <w:pPr>
        <w:ind w:left="6168" w:hanging="180"/>
      </w:pPr>
    </w:lvl>
  </w:abstractNum>
  <w:abstractNum w:abstractNumId="7">
    <w:nsid w:val="9C8AC8EF"/>
    <w:multiLevelType w:val="multilevel"/>
    <w:tmpl w:val="9C8AC8EF"/>
    <w:lvl w:ilvl="0" w:tentative="0">
      <w:start w:val="1"/>
      <w:numFmt w:val="lowerLetter"/>
      <w:lvlText w:val="%1."/>
      <w:lvlJc w:val="left"/>
      <w:pPr>
        <w:ind w:left="570" w:hanging="360"/>
      </w:pPr>
    </w:lvl>
    <w:lvl w:ilvl="1" w:tentative="0">
      <w:start w:val="1"/>
      <w:numFmt w:val="lowerLetter"/>
      <w:lvlText w:val="%2."/>
      <w:lvlJc w:val="left"/>
      <w:pPr>
        <w:ind w:left="1290" w:hanging="360"/>
      </w:pPr>
    </w:lvl>
    <w:lvl w:ilvl="2" w:tentative="0">
      <w:start w:val="1"/>
      <w:numFmt w:val="lowerRoman"/>
      <w:lvlText w:val="%3."/>
      <w:lvlJc w:val="right"/>
      <w:pPr>
        <w:ind w:left="2010" w:hanging="180"/>
      </w:pPr>
    </w:lvl>
    <w:lvl w:ilvl="3" w:tentative="0">
      <w:start w:val="1"/>
      <w:numFmt w:val="decimal"/>
      <w:lvlText w:val="%4."/>
      <w:lvlJc w:val="left"/>
      <w:pPr>
        <w:ind w:left="2730" w:hanging="360"/>
      </w:pPr>
    </w:lvl>
    <w:lvl w:ilvl="4" w:tentative="0">
      <w:start w:val="1"/>
      <w:numFmt w:val="lowerLetter"/>
      <w:lvlText w:val="%5."/>
      <w:lvlJc w:val="left"/>
      <w:pPr>
        <w:ind w:left="3450" w:hanging="360"/>
      </w:pPr>
    </w:lvl>
    <w:lvl w:ilvl="5" w:tentative="0">
      <w:start w:val="1"/>
      <w:numFmt w:val="lowerRoman"/>
      <w:lvlText w:val="%6."/>
      <w:lvlJc w:val="right"/>
      <w:pPr>
        <w:ind w:left="4170" w:hanging="180"/>
      </w:pPr>
    </w:lvl>
    <w:lvl w:ilvl="6" w:tentative="0">
      <w:start w:val="1"/>
      <w:numFmt w:val="decimal"/>
      <w:lvlText w:val="%7."/>
      <w:lvlJc w:val="left"/>
      <w:pPr>
        <w:ind w:left="4890" w:hanging="360"/>
      </w:pPr>
    </w:lvl>
    <w:lvl w:ilvl="7" w:tentative="0">
      <w:start w:val="1"/>
      <w:numFmt w:val="lowerLetter"/>
      <w:lvlText w:val="%8."/>
      <w:lvlJc w:val="left"/>
      <w:pPr>
        <w:ind w:left="5610" w:hanging="360"/>
      </w:pPr>
    </w:lvl>
    <w:lvl w:ilvl="8" w:tentative="0">
      <w:start w:val="1"/>
      <w:numFmt w:val="lowerRoman"/>
      <w:lvlText w:val="%9."/>
      <w:lvlJc w:val="right"/>
      <w:pPr>
        <w:ind w:left="6330" w:hanging="180"/>
      </w:pPr>
    </w:lvl>
  </w:abstractNum>
  <w:abstractNum w:abstractNumId="8">
    <w:nsid w:val="B0F1ACD9"/>
    <w:multiLevelType w:val="multilevel"/>
    <w:tmpl w:val="B0F1ACD9"/>
    <w:lvl w:ilvl="0" w:tentative="0">
      <w:start w:val="4"/>
      <w:numFmt w:val="decimal"/>
      <w:lvlText w:val="%1"/>
      <w:lvlJc w:val="left"/>
      <w:pPr>
        <w:ind w:left="435" w:hanging="435"/>
      </w:pPr>
    </w:lvl>
    <w:lvl w:ilvl="1" w:tentative="0">
      <w:start w:val="2"/>
      <w:numFmt w:val="decimal"/>
      <w:lvlText w:val="%1.%2"/>
      <w:lvlJc w:val="left"/>
      <w:pPr>
        <w:ind w:left="435" w:hanging="435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9">
    <w:nsid w:val="B53F3350"/>
    <w:multiLevelType w:val="multilevel"/>
    <w:tmpl w:val="B53F3350"/>
    <w:lvl w:ilvl="0" w:tentative="0">
      <w:start w:val="4"/>
      <w:numFmt w:val="decimal"/>
      <w:lvlText w:val="%1"/>
      <w:lvlJc w:val="left"/>
      <w:pPr>
        <w:ind w:left="540" w:hanging="540"/>
      </w:pPr>
    </w:lvl>
    <w:lvl w:ilvl="1" w:tentative="0">
      <w:start w:val="13"/>
      <w:numFmt w:val="decimal"/>
      <w:lvlText w:val="%1.%2"/>
      <w:lvlJc w:val="left"/>
      <w:pPr>
        <w:ind w:left="540" w:hanging="54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0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1">
    <w:nsid w:val="B8CEF35B"/>
    <w:multiLevelType w:val="multilevel"/>
    <w:tmpl w:val="B8CEF35B"/>
    <w:lvl w:ilvl="0" w:tentative="0">
      <w:start w:val="4"/>
      <w:numFmt w:val="decimal"/>
      <w:lvlText w:val="%1"/>
      <w:lvlJc w:val="left"/>
      <w:pPr>
        <w:ind w:left="435" w:hanging="435"/>
      </w:pPr>
    </w:lvl>
    <w:lvl w:ilvl="1" w:tentative="0">
      <w:start w:val="6"/>
      <w:numFmt w:val="decimal"/>
      <w:lvlText w:val="%1.%2"/>
      <w:lvlJc w:val="left"/>
      <w:pPr>
        <w:ind w:left="435" w:hanging="435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2">
    <w:nsid w:val="BB64CFA9"/>
    <w:multiLevelType w:val="multilevel"/>
    <w:tmpl w:val="BB64CFA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BE923771"/>
    <w:multiLevelType w:val="multilevel"/>
    <w:tmpl w:val="BE923771"/>
    <w:lvl w:ilvl="0" w:tentative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8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32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4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4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15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16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7">
    <w:nsid w:val="D7D140E4"/>
    <w:multiLevelType w:val="multilevel"/>
    <w:tmpl w:val="D7D140E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8">
    <w:nsid w:val="D7F9FE59"/>
    <w:multiLevelType w:val="multilevel"/>
    <w:tmpl w:val="D7F9FE59"/>
    <w:lvl w:ilvl="0" w:tentative="0">
      <w:start w:val="1"/>
      <w:numFmt w:val="lowerLetter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0">
    <w:nsid w:val="E093A4B0"/>
    <w:multiLevelType w:val="multilevel"/>
    <w:tmpl w:val="E093A4B0"/>
    <w:lvl w:ilvl="0" w:tentative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21">
    <w:nsid w:val="F0E89278"/>
    <w:multiLevelType w:val="multilevel"/>
    <w:tmpl w:val="F0E8927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2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3">
    <w:nsid w:val="F7735DC9"/>
    <w:multiLevelType w:val="multilevel"/>
    <w:tmpl w:val="F7735DC9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5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26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7">
    <w:nsid w:val="0709FD3E"/>
    <w:multiLevelType w:val="multilevel"/>
    <w:tmpl w:val="0709FD3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8">
    <w:nsid w:val="0CEF100B"/>
    <w:multiLevelType w:val="multilevel"/>
    <w:tmpl w:val="0CEF100B"/>
    <w:lvl w:ilvl="0" w:tentative="0">
      <w:start w:val="4"/>
      <w:numFmt w:val="decimal"/>
      <w:lvlText w:val="%1"/>
      <w:lvlJc w:val="left"/>
      <w:pPr>
        <w:ind w:left="480" w:hanging="480"/>
      </w:pPr>
    </w:lvl>
    <w:lvl w:ilvl="1" w:tentative="0">
      <w:start w:val="9"/>
      <w:numFmt w:val="decimal"/>
      <w:lvlText w:val="%1.%2"/>
      <w:lvlJc w:val="left"/>
      <w:pPr>
        <w:ind w:left="480" w:hanging="48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9">
    <w:nsid w:val="0E640482"/>
    <w:multiLevelType w:val="multilevel"/>
    <w:tmpl w:val="0E640482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0">
    <w:nsid w:val="0F9F9CCA"/>
    <w:multiLevelType w:val="multilevel"/>
    <w:tmpl w:val="0F9F9CCA"/>
    <w:lvl w:ilvl="0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1">
    <w:nsid w:val="10AF4626"/>
    <w:multiLevelType w:val="multilevel"/>
    <w:tmpl w:val="10AF4626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32">
    <w:nsid w:val="1ACDE60F"/>
    <w:multiLevelType w:val="multilevel"/>
    <w:tmpl w:val="1ACDE60F"/>
    <w:lvl w:ilvl="0" w:tentative="0">
      <w:start w:val="4"/>
      <w:numFmt w:val="decimal"/>
      <w:lvlText w:val="%1"/>
      <w:lvlJc w:val="left"/>
      <w:pPr>
        <w:ind w:left="480" w:hanging="480"/>
      </w:pPr>
    </w:lvl>
    <w:lvl w:ilvl="1" w:tentative="0">
      <w:start w:val="7"/>
      <w:numFmt w:val="decimal"/>
      <w:lvlText w:val="%1.%2"/>
      <w:lvlJc w:val="left"/>
      <w:pPr>
        <w:ind w:left="480" w:hanging="48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3">
    <w:nsid w:val="1C257C7B"/>
    <w:multiLevelType w:val="multilevel"/>
    <w:tmpl w:val="1C257C7B"/>
    <w:lvl w:ilvl="0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34">
    <w:nsid w:val="23E97754"/>
    <w:multiLevelType w:val="multilevel"/>
    <w:tmpl w:val="23E9775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5">
    <w:nsid w:val="243FCF68"/>
    <w:multiLevelType w:val="multilevel"/>
    <w:tmpl w:val="243FCF6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7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8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39">
    <w:nsid w:val="2C8525F5"/>
    <w:multiLevelType w:val="multilevel"/>
    <w:tmpl w:val="2C8525F5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40">
    <w:nsid w:val="2EF7740C"/>
    <w:multiLevelType w:val="multilevel"/>
    <w:tmpl w:val="2EF7740C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41">
    <w:nsid w:val="30FC5B15"/>
    <w:multiLevelType w:val="multilevel"/>
    <w:tmpl w:val="30FC5B1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2">
    <w:nsid w:val="322D85CA"/>
    <w:multiLevelType w:val="multilevel"/>
    <w:tmpl w:val="322D85CA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3">
    <w:nsid w:val="32A7AF2D"/>
    <w:multiLevelType w:val="multilevel"/>
    <w:tmpl w:val="32A7AF2D"/>
    <w:lvl w:ilvl="0" w:tentative="0">
      <w:start w:val="4"/>
      <w:numFmt w:val="decimal"/>
      <w:lvlText w:val="%1"/>
      <w:lvlJc w:val="left"/>
      <w:pPr>
        <w:ind w:left="600" w:hanging="600"/>
      </w:pPr>
    </w:lvl>
    <w:lvl w:ilvl="1" w:tentative="0">
      <w:start w:val="11"/>
      <w:numFmt w:val="decimal"/>
      <w:lvlText w:val="%1.%2"/>
      <w:lvlJc w:val="left"/>
      <w:pPr>
        <w:ind w:left="600" w:hanging="60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4">
    <w:nsid w:val="35E83B33"/>
    <w:multiLevelType w:val="multilevel"/>
    <w:tmpl w:val="35E83B3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5">
    <w:nsid w:val="39A0D9AC"/>
    <w:multiLevelType w:val="multilevel"/>
    <w:tmpl w:val="39A0D9AC"/>
    <w:lvl w:ilvl="0" w:tentative="0">
      <w:start w:val="4"/>
      <w:numFmt w:val="decimal"/>
      <w:lvlText w:val="%1"/>
      <w:lvlJc w:val="left"/>
      <w:pPr>
        <w:ind w:left="435" w:hanging="435"/>
      </w:pPr>
    </w:lvl>
    <w:lvl w:ilvl="1" w:tentative="0">
      <w:start w:val="3"/>
      <w:numFmt w:val="decimal"/>
      <w:lvlText w:val="%1.%2"/>
      <w:lvlJc w:val="left"/>
      <w:pPr>
        <w:ind w:left="435" w:hanging="435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46">
    <w:nsid w:val="3E405BAB"/>
    <w:multiLevelType w:val="multilevel"/>
    <w:tmpl w:val="3E405BAB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47">
    <w:nsid w:val="40B249F9"/>
    <w:multiLevelType w:val="multilevel"/>
    <w:tmpl w:val="40B249F9"/>
    <w:lvl w:ilvl="0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7200" w:hanging="360"/>
      </w:pPr>
      <w:rPr>
        <w:rFonts w:ascii="Noto Sans Symbols" w:hAnsi="Noto Sans Symbols" w:eastAsia="Noto Sans Symbols" w:cs="Noto Sans Symbols"/>
      </w:rPr>
    </w:lvl>
  </w:abstractNum>
  <w:abstractNum w:abstractNumId="48">
    <w:nsid w:val="46A08BB8"/>
    <w:multiLevelType w:val="multilevel"/>
    <w:tmpl w:val="46A08BB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9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0">
    <w:nsid w:val="4C3D7A74"/>
    <w:multiLevelType w:val="multilevel"/>
    <w:tmpl w:val="4C3D7A74"/>
    <w:lvl w:ilvl="0" w:tentative="0">
      <w:start w:val="4"/>
      <w:numFmt w:val="decimal"/>
      <w:lvlText w:val="%1"/>
      <w:lvlJc w:val="left"/>
      <w:pPr>
        <w:ind w:left="480" w:hanging="480"/>
      </w:pPr>
    </w:lvl>
    <w:lvl w:ilvl="1" w:tentative="0">
      <w:start w:val="8"/>
      <w:numFmt w:val="decimal"/>
      <w:lvlText w:val="%1.%2"/>
      <w:lvlJc w:val="left"/>
      <w:pPr>
        <w:ind w:left="480" w:hanging="48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1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52">
    <w:nsid w:val="4D94DA66"/>
    <w:multiLevelType w:val="multilevel"/>
    <w:tmpl w:val="4D94DA66"/>
    <w:lvl w:ilvl="0" w:tentative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502D0E46"/>
    <w:multiLevelType w:val="multilevel"/>
    <w:tmpl w:val="502D0E46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54">
    <w:nsid w:val="58765686"/>
    <w:multiLevelType w:val="multilevel"/>
    <w:tmpl w:val="58765686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abstractNum w:abstractNumId="55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■"/>
      <w:lvlJc w:val="left"/>
      <w:pPr>
        <w:ind w:left="840" w:hanging="420"/>
      </w:pPr>
      <w:rPr>
        <w:rFonts w:ascii="Noto Sans Symbols" w:hAnsi="Noto Sans Symbols" w:eastAsia="Noto Sans Symbols" w:cs="Noto Sans Symbols"/>
      </w:rPr>
    </w:lvl>
    <w:lvl w:ilvl="2" w:tentative="0">
      <w:start w:val="1"/>
      <w:numFmt w:val="bullet"/>
      <w:lvlText w:val="◆"/>
      <w:lvlJc w:val="left"/>
      <w:pPr>
        <w:ind w:left="1260" w:hanging="42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1680" w:hanging="42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■"/>
      <w:lvlJc w:val="left"/>
      <w:pPr>
        <w:ind w:left="2100" w:hanging="420"/>
      </w:pPr>
      <w:rPr>
        <w:rFonts w:ascii="Noto Sans Symbols" w:hAnsi="Noto Sans Symbols" w:eastAsia="Noto Sans Symbols" w:cs="Noto Sans Symbols"/>
      </w:rPr>
    </w:lvl>
    <w:lvl w:ilvl="5" w:tentative="0">
      <w:start w:val="1"/>
      <w:numFmt w:val="bullet"/>
      <w:lvlText w:val="◆"/>
      <w:lvlJc w:val="left"/>
      <w:pPr>
        <w:ind w:left="2520" w:hanging="42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2940" w:hanging="42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■"/>
      <w:lvlJc w:val="left"/>
      <w:pPr>
        <w:ind w:left="3360" w:hanging="420"/>
      </w:pPr>
      <w:rPr>
        <w:rFonts w:ascii="Noto Sans Symbols" w:hAnsi="Noto Sans Symbols" w:eastAsia="Noto Sans Symbols" w:cs="Noto Sans Symbols"/>
      </w:rPr>
    </w:lvl>
    <w:lvl w:ilvl="8" w:tentative="0">
      <w:start w:val="1"/>
      <w:numFmt w:val="bullet"/>
      <w:lvlText w:val="◆"/>
      <w:lvlJc w:val="left"/>
      <w:pPr>
        <w:ind w:left="3780" w:hanging="420"/>
      </w:pPr>
      <w:rPr>
        <w:rFonts w:ascii="Noto Sans Symbols" w:hAnsi="Noto Sans Symbols" w:eastAsia="Noto Sans Symbols" w:cs="Noto Sans Symbols"/>
      </w:rPr>
    </w:lvl>
  </w:abstractNum>
  <w:abstractNum w:abstractNumId="56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7">
    <w:nsid w:val="5E29AB5A"/>
    <w:multiLevelType w:val="multilevel"/>
    <w:tmpl w:val="5E29AB5A"/>
    <w:lvl w:ilvl="0" w:tentative="0">
      <w:start w:val="4"/>
      <w:numFmt w:val="decimal"/>
      <w:lvlText w:val="%1"/>
      <w:lvlJc w:val="left"/>
      <w:pPr>
        <w:ind w:left="660" w:hanging="660"/>
      </w:pPr>
    </w:lvl>
    <w:lvl w:ilvl="1" w:tentative="0">
      <w:start w:val="6"/>
      <w:numFmt w:val="decimal"/>
      <w:lvlText w:val="%1.%2"/>
      <w:lvlJc w:val="left"/>
      <w:pPr>
        <w:ind w:left="660" w:hanging="6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8">
    <w:nsid w:val="5FFFB1A7"/>
    <w:multiLevelType w:val="multilevel"/>
    <w:tmpl w:val="5FFFB1A7"/>
    <w:lvl w:ilvl="0" w:tentative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59">
    <w:nsid w:val="60382F6E"/>
    <w:multiLevelType w:val="multilevel"/>
    <w:tmpl w:val="60382F6E"/>
    <w:lvl w:ilvl="0" w:tentative="0">
      <w:start w:val="4"/>
      <w:numFmt w:val="decimal"/>
      <w:lvlText w:val="%1"/>
      <w:lvlJc w:val="left"/>
      <w:pPr>
        <w:ind w:left="435" w:hanging="435"/>
      </w:pPr>
    </w:lvl>
    <w:lvl w:ilvl="1" w:tentative="0">
      <w:start w:val="1"/>
      <w:numFmt w:val="decimal"/>
      <w:lvlText w:val="%1.%2"/>
      <w:lvlJc w:val="left"/>
      <w:pPr>
        <w:ind w:left="435" w:hanging="435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60">
    <w:nsid w:val="60903C27"/>
    <w:multiLevelType w:val="multilevel"/>
    <w:tmpl w:val="60903C27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61">
    <w:nsid w:val="629F7852"/>
    <w:multiLevelType w:val="multilevel"/>
    <w:tmpl w:val="629F7852"/>
    <w:lvl w:ilvl="0" w:tentative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8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32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4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62">
    <w:nsid w:val="65CD0074"/>
    <w:multiLevelType w:val="multilevel"/>
    <w:tmpl w:val="65CD0074"/>
    <w:lvl w:ilvl="0" w:tentative="0">
      <w:start w:val="4"/>
      <w:numFmt w:val="decimal"/>
      <w:lvlText w:val="%1"/>
      <w:lvlJc w:val="left"/>
      <w:pPr>
        <w:ind w:left="600" w:hanging="600"/>
      </w:pPr>
    </w:lvl>
    <w:lvl w:ilvl="1" w:tentative="0">
      <w:start w:val="10"/>
      <w:numFmt w:val="decimal"/>
      <w:lvlText w:val="%1.%2"/>
      <w:lvlJc w:val="left"/>
      <w:pPr>
        <w:ind w:left="600" w:hanging="60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63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nsid w:val="74C28B35"/>
    <w:multiLevelType w:val="multilevel"/>
    <w:tmpl w:val="74C28B3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5">
    <w:nsid w:val="77ECEA79"/>
    <w:multiLevelType w:val="multilevel"/>
    <w:tmpl w:val="77ECEA79"/>
    <w:lvl w:ilvl="0" w:tentative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32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4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66">
    <w:nsid w:val="79AA4FA4"/>
    <w:multiLevelType w:val="multilevel"/>
    <w:tmpl w:val="79AA4FA4"/>
    <w:lvl w:ilvl="0" w:tentative="0">
      <w:start w:val="4"/>
      <w:numFmt w:val="decimal"/>
      <w:lvlText w:val="%1"/>
      <w:lvlJc w:val="left"/>
      <w:pPr>
        <w:ind w:left="435" w:hanging="435"/>
      </w:pPr>
    </w:lvl>
    <w:lvl w:ilvl="1" w:tentative="0">
      <w:start w:val="5"/>
      <w:numFmt w:val="decimal"/>
      <w:lvlText w:val="%1.%2"/>
      <w:lvlJc w:val="left"/>
      <w:pPr>
        <w:ind w:left="435" w:hanging="435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720" w:hanging="72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080" w:hanging="108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67">
    <w:nsid w:val="7C246926"/>
    <w:multiLevelType w:val="multilevel"/>
    <w:tmpl w:val="7C24692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1"/>
      <w:numFmt w:val="decimal"/>
      <w:lvlText w:val="%3"/>
      <w:lvlJc w:val="left"/>
      <w:pPr>
        <w:ind w:left="2160" w:hanging="360"/>
      </w:pPr>
      <w:rPr>
        <w:b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b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68">
    <w:nsid w:val="7DEC2089"/>
    <w:multiLevelType w:val="multilevel"/>
    <w:tmpl w:val="7DEC208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9">
    <w:nsid w:val="7F76213F"/>
    <w:multiLevelType w:val="multilevel"/>
    <w:tmpl w:val="7F76213F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60"/>
  </w:num>
  <w:num w:numId="2">
    <w:abstractNumId w:val="69"/>
  </w:num>
  <w:num w:numId="3">
    <w:abstractNumId w:val="39"/>
  </w:num>
  <w:num w:numId="4">
    <w:abstractNumId w:val="40"/>
  </w:num>
  <w:num w:numId="5">
    <w:abstractNumId w:val="46"/>
  </w:num>
  <w:num w:numId="6">
    <w:abstractNumId w:val="31"/>
  </w:num>
  <w:num w:numId="7">
    <w:abstractNumId w:val="53"/>
  </w:num>
  <w:num w:numId="8">
    <w:abstractNumId w:val="24"/>
  </w:num>
  <w:num w:numId="9">
    <w:abstractNumId w:val="16"/>
  </w:num>
  <w:num w:numId="10">
    <w:abstractNumId w:val="55"/>
  </w:num>
  <w:num w:numId="11">
    <w:abstractNumId w:val="14"/>
  </w:num>
  <w:num w:numId="12">
    <w:abstractNumId w:val="10"/>
  </w:num>
  <w:num w:numId="13">
    <w:abstractNumId w:val="26"/>
  </w:num>
  <w:num w:numId="14">
    <w:abstractNumId w:val="37"/>
  </w:num>
  <w:num w:numId="15">
    <w:abstractNumId w:val="63"/>
  </w:num>
  <w:num w:numId="16">
    <w:abstractNumId w:val="25"/>
  </w:num>
  <w:num w:numId="17">
    <w:abstractNumId w:val="5"/>
  </w:num>
  <w:num w:numId="18">
    <w:abstractNumId w:val="38"/>
  </w:num>
  <w:num w:numId="19">
    <w:abstractNumId w:val="56"/>
  </w:num>
  <w:num w:numId="20">
    <w:abstractNumId w:val="15"/>
  </w:num>
  <w:num w:numId="21">
    <w:abstractNumId w:val="51"/>
  </w:num>
  <w:num w:numId="22">
    <w:abstractNumId w:val="22"/>
  </w:num>
  <w:num w:numId="23">
    <w:abstractNumId w:val="36"/>
  </w:num>
  <w:num w:numId="24">
    <w:abstractNumId w:val="19"/>
  </w:num>
  <w:num w:numId="25">
    <w:abstractNumId w:val="18"/>
  </w:num>
  <w:num w:numId="26">
    <w:abstractNumId w:val="7"/>
  </w:num>
  <w:num w:numId="27">
    <w:abstractNumId w:val="49"/>
  </w:num>
  <w:num w:numId="28">
    <w:abstractNumId w:val="59"/>
  </w:num>
  <w:num w:numId="29">
    <w:abstractNumId w:val="29"/>
  </w:num>
  <w:num w:numId="30">
    <w:abstractNumId w:val="48"/>
  </w:num>
  <w:num w:numId="31">
    <w:abstractNumId w:val="8"/>
  </w:num>
  <w:num w:numId="32">
    <w:abstractNumId w:val="67"/>
  </w:num>
  <w:num w:numId="33">
    <w:abstractNumId w:val="65"/>
  </w:num>
  <w:num w:numId="34">
    <w:abstractNumId w:val="13"/>
  </w:num>
  <w:num w:numId="35">
    <w:abstractNumId w:val="61"/>
  </w:num>
  <w:num w:numId="36">
    <w:abstractNumId w:val="6"/>
  </w:num>
  <w:num w:numId="37">
    <w:abstractNumId w:val="45"/>
  </w:num>
  <w:num w:numId="38">
    <w:abstractNumId w:val="2"/>
  </w:num>
  <w:num w:numId="39">
    <w:abstractNumId w:val="54"/>
  </w:num>
  <w:num w:numId="40">
    <w:abstractNumId w:val="68"/>
  </w:num>
  <w:num w:numId="41">
    <w:abstractNumId w:val="0"/>
  </w:num>
  <w:num w:numId="42">
    <w:abstractNumId w:val="35"/>
  </w:num>
  <w:num w:numId="43">
    <w:abstractNumId w:val="52"/>
  </w:num>
  <w:num w:numId="44">
    <w:abstractNumId w:val="23"/>
  </w:num>
  <w:num w:numId="45">
    <w:abstractNumId w:val="20"/>
  </w:num>
  <w:num w:numId="46">
    <w:abstractNumId w:val="41"/>
  </w:num>
  <w:num w:numId="47">
    <w:abstractNumId w:val="66"/>
  </w:num>
  <w:num w:numId="48">
    <w:abstractNumId w:val="12"/>
  </w:num>
  <w:num w:numId="49">
    <w:abstractNumId w:val="4"/>
  </w:num>
  <w:num w:numId="50">
    <w:abstractNumId w:val="11"/>
  </w:num>
  <w:num w:numId="51">
    <w:abstractNumId w:val="57"/>
  </w:num>
  <w:num w:numId="52">
    <w:abstractNumId w:val="1"/>
  </w:num>
  <w:num w:numId="53">
    <w:abstractNumId w:val="32"/>
  </w:num>
  <w:num w:numId="54">
    <w:abstractNumId w:val="3"/>
  </w:num>
  <w:num w:numId="55">
    <w:abstractNumId w:val="58"/>
  </w:num>
  <w:num w:numId="56">
    <w:abstractNumId w:val="64"/>
  </w:num>
  <w:num w:numId="57">
    <w:abstractNumId w:val="50"/>
  </w:num>
  <w:num w:numId="58">
    <w:abstractNumId w:val="42"/>
  </w:num>
  <w:num w:numId="59">
    <w:abstractNumId w:val="62"/>
  </w:num>
  <w:num w:numId="60">
    <w:abstractNumId w:val="27"/>
  </w:num>
  <w:num w:numId="61">
    <w:abstractNumId w:val="28"/>
  </w:num>
  <w:num w:numId="62">
    <w:abstractNumId w:val="17"/>
  </w:num>
  <w:num w:numId="63">
    <w:abstractNumId w:val="43"/>
  </w:num>
  <w:num w:numId="64">
    <w:abstractNumId w:val="33"/>
  </w:num>
  <w:num w:numId="65">
    <w:abstractNumId w:val="21"/>
  </w:num>
  <w:num w:numId="66">
    <w:abstractNumId w:val="34"/>
  </w:num>
  <w:num w:numId="67">
    <w:abstractNumId w:val="9"/>
  </w:num>
  <w:num w:numId="68">
    <w:abstractNumId w:val="47"/>
  </w:num>
  <w:num w:numId="69">
    <w:abstractNumId w:val="30"/>
  </w:num>
  <w:num w:numId="7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53A"/>
    <w:rsid w:val="000213EE"/>
    <w:rsid w:val="00414D9D"/>
    <w:rsid w:val="0052653A"/>
    <w:rsid w:val="00573B0F"/>
    <w:rsid w:val="00756018"/>
    <w:rsid w:val="0084372F"/>
    <w:rsid w:val="00C21F66"/>
    <w:rsid w:val="00D37C5B"/>
    <w:rsid w:val="00D80AF8"/>
    <w:rsid w:val="00E42430"/>
    <w:rsid w:val="193D5B9D"/>
    <w:rsid w:val="2EB5683E"/>
    <w:rsid w:val="4570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18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hint="eastAsia" w:ascii="SimSun" w:hAnsi="SimSun" w:eastAsia="Calibri" w:cs="Calibri"/>
      <w:sz w:val="24"/>
      <w:szCs w:val="24"/>
      <w:lang w:val="en-US" w:eastAsia="zh-CN" w:bidi="ar-SA"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paragraph" w:styleId="13">
    <w:name w:val="Normal (Web)"/>
    <w:qFormat/>
    <w:uiPriority w:val="0"/>
    <w:pPr>
      <w:spacing w:beforeAutospacing="1" w:after="0" w:afterAutospacing="1" w:line="259" w:lineRule="auto"/>
    </w:pPr>
    <w:rPr>
      <w:rFonts w:ascii="Calibri" w:hAnsi="Calibri" w:eastAsia="Calibri" w:cs="Calibri"/>
      <w:sz w:val="24"/>
      <w:szCs w:val="24"/>
      <w:lang w:val="en-US" w:eastAsia="zh-CN" w:bidi="ar-SA"/>
    </w:rPr>
  </w:style>
  <w:style w:type="character" w:styleId="14">
    <w:name w:val="Strong"/>
    <w:basedOn w:val="8"/>
    <w:qFormat/>
    <w:uiPriority w:val="0"/>
    <w:rPr>
      <w:b/>
      <w:bCs/>
    </w:rPr>
  </w:style>
  <w:style w:type="paragraph" w:styleId="15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6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7">
    <w:name w:val="Standard (user)"/>
    <w:qFormat/>
    <w:uiPriority w:val="0"/>
    <w:pPr>
      <w:suppressAutoHyphens/>
      <w:autoSpaceDN w:val="0"/>
      <w:spacing w:after="160" w:line="259" w:lineRule="auto"/>
      <w:textAlignment w:val="baseline"/>
    </w:pPr>
    <w:rPr>
      <w:rFonts w:ascii="Calibri" w:hAnsi="Calibri" w:eastAsia="Calibri" w:cs="F"/>
      <w:sz w:val="22"/>
      <w:szCs w:val="22"/>
      <w:lang w:val="en-IN" w:eastAsia="en-US" w:bidi="ar-SA"/>
    </w:rPr>
  </w:style>
  <w:style w:type="character" w:customStyle="1" w:styleId="18">
    <w:name w:val="Balloon Text Char"/>
    <w:basedOn w:val="8"/>
    <w:link w:val="10"/>
    <w:qFormat/>
    <w:uiPriority w:val="0"/>
    <w:rPr>
      <w:rFonts w:ascii="Tahoma" w:hAnsi="Tahoma" w:eastAsia="Calibri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0" Type="http://schemas.openxmlformats.org/officeDocument/2006/relationships/fontTable" Target="fontTable.xml"/><Relationship Id="rId7" Type="http://schemas.openxmlformats.org/officeDocument/2006/relationships/image" Target="media/image2.png"/><Relationship Id="rId69" Type="http://schemas.openxmlformats.org/officeDocument/2006/relationships/customXml" Target="../customXml/item2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3v5jJtDOeVS6UXFjxCHOAXcN6A==">AMUW2mUuiSIBs44QUvMxLZtZbV+ctNvbDNJzbAw+TiW90wHDCWv3LsZXLBfQSkl51fjiUuHKEbnv6I4OcPkM3UhLTwxxhFvgCGVHTh/PC2sOgsFF2mKiltRkEY9VRa1lmVQUYsthahT+L8kTYssPt0ExCmhmXQAnPkg/0Q/2qGYhrboddZwLpvG3HBaKboX6ZOYg0+2wiSH2XeCwzh9nzKsAwaFey/FeEFoyPlKs8dXrJGhOkE8Bgexn5IP0CQy8op7nl4KVHV5FNGxP4hobBG/6Okp72UclfIFoVVxoKeL9TzkEqVGKwUc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368</Words>
  <Characters>2098</Characters>
  <Lines>17</Lines>
  <Paragraphs>4</Paragraphs>
  <TotalTime>1</TotalTime>
  <ScaleCrop>false</ScaleCrop>
  <LinksUpToDate>false</LinksUpToDate>
  <CharactersWithSpaces>2462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2019-09-26T04:34:00Z</dcterms:created>
  <dc:creator>Prakat-L-004</dc:creator>
  <cp:lastModifiedBy>Akash Kumar</cp:lastModifiedBy>
  <dcterms:modified xsi:type="dcterms:W3CDTF">2023-12-18T08:17:29Z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9EAB129183BA4877BCA2FFA5DB2E0403_13</vt:lpwstr>
  </property>
</Properties>
</file>